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65E550" w14:textId="77777777" w:rsidR="00377714" w:rsidRDefault="00FB484C">
      <w:pPr>
        <w:pStyle w:val="Heading1"/>
        <w:spacing w:before="20"/>
        <w:ind w:left="4585" w:right="4573" w:hanging="1"/>
        <w:rPr>
          <w:b w:val="0"/>
        </w:rPr>
      </w:pPr>
      <w:r>
        <w:rPr>
          <w:rFonts w:ascii="Calibri"/>
          <w:spacing w:val="-10"/>
        </w:rPr>
        <w:t xml:space="preserve">A </w:t>
      </w:r>
      <w:r>
        <w:rPr>
          <w:rFonts w:ascii="Calibri"/>
          <w:spacing w:val="-4"/>
        </w:rPr>
        <w:t xml:space="preserve">REPORT </w:t>
      </w:r>
      <w:r>
        <w:rPr>
          <w:b w:val="0"/>
          <w:spacing w:val="-6"/>
        </w:rPr>
        <w:t>ON</w:t>
      </w:r>
    </w:p>
    <w:p w14:paraId="711AFBD6" w14:textId="26330FF8" w:rsidR="00377714" w:rsidRDefault="00FB484C">
      <w:pPr>
        <w:ind w:left="3255" w:right="3251" w:hanging="4"/>
        <w:jc w:val="center"/>
        <w:rPr>
          <w:sz w:val="28"/>
        </w:rPr>
      </w:pPr>
      <w:r>
        <w:rPr>
          <w:sz w:val="28"/>
        </w:rPr>
        <w:t>INDUSTRIAL</w:t>
      </w:r>
      <w:r>
        <w:rPr>
          <w:spacing w:val="-18"/>
          <w:sz w:val="28"/>
        </w:rPr>
        <w:t xml:space="preserve"> </w:t>
      </w:r>
      <w:r>
        <w:rPr>
          <w:sz w:val="28"/>
        </w:rPr>
        <w:t>TRAINING</w:t>
      </w:r>
      <w:r>
        <w:rPr>
          <w:spacing w:val="-18"/>
          <w:sz w:val="28"/>
        </w:rPr>
        <w:t xml:space="preserve"> </w:t>
      </w:r>
      <w:r>
        <w:rPr>
          <w:sz w:val="28"/>
        </w:rPr>
        <w:t>ON “</w:t>
      </w:r>
      <w:r w:rsidR="00CA2E9D">
        <w:t>NFC based Employee Attendance management System</w:t>
      </w:r>
      <w:r>
        <w:rPr>
          <w:spacing w:val="-10"/>
          <w:sz w:val="28"/>
        </w:rPr>
        <w:t>”</w:t>
      </w:r>
    </w:p>
    <w:p w14:paraId="333C2F6A" w14:textId="77777777" w:rsidR="00377714" w:rsidRDefault="00FB484C">
      <w:pPr>
        <w:spacing w:line="316" w:lineRule="exact"/>
        <w:ind w:left="930" w:right="928"/>
        <w:jc w:val="center"/>
        <w:rPr>
          <w:i/>
          <w:spacing w:val="-5"/>
          <w:sz w:val="28"/>
        </w:rPr>
      </w:pPr>
      <w:r>
        <w:rPr>
          <w:i/>
          <w:spacing w:val="-5"/>
          <w:sz w:val="28"/>
        </w:rPr>
        <w:t>Taken</w:t>
      </w:r>
      <w:r>
        <w:rPr>
          <w:i/>
          <w:spacing w:val="-9"/>
          <w:sz w:val="28"/>
        </w:rPr>
        <w:t xml:space="preserve"> </w:t>
      </w:r>
      <w:r>
        <w:rPr>
          <w:i/>
          <w:spacing w:val="-5"/>
          <w:sz w:val="28"/>
        </w:rPr>
        <w:t>at</w:t>
      </w:r>
    </w:p>
    <w:p w14:paraId="26F3B3ED" w14:textId="6D1C30CF" w:rsidR="00377714" w:rsidRDefault="00FB484C">
      <w:pPr>
        <w:spacing w:line="316" w:lineRule="exact"/>
        <w:ind w:left="930" w:right="928"/>
        <w:jc w:val="center"/>
        <w:rPr>
          <w:i/>
          <w:spacing w:val="-5"/>
          <w:sz w:val="28"/>
        </w:rPr>
      </w:pPr>
      <w:r>
        <w:rPr>
          <w:i/>
          <w:spacing w:val="-5"/>
          <w:sz w:val="28"/>
        </w:rPr>
        <w:t>“</w:t>
      </w:r>
      <w:r w:rsidR="00CA2E9D">
        <w:rPr>
          <w:i/>
          <w:spacing w:val="-5"/>
          <w:sz w:val="28"/>
        </w:rPr>
        <w:t>Groot Software</w:t>
      </w:r>
      <w:r>
        <w:rPr>
          <w:i/>
          <w:spacing w:val="-5"/>
          <w:sz w:val="28"/>
        </w:rPr>
        <w:t>”</w:t>
      </w:r>
    </w:p>
    <w:p w14:paraId="6E4A4A56" w14:textId="77777777" w:rsidR="00377714" w:rsidRDefault="00377714">
      <w:pPr>
        <w:pStyle w:val="BodyText"/>
        <w:spacing w:before="10"/>
        <w:rPr>
          <w:i/>
          <w:sz w:val="15"/>
        </w:rPr>
      </w:pPr>
    </w:p>
    <w:p w14:paraId="3312AAC5" w14:textId="77777777" w:rsidR="00377714" w:rsidRDefault="00FB484C">
      <w:pPr>
        <w:spacing w:before="235"/>
        <w:ind w:left="990" w:right="928"/>
        <w:jc w:val="center"/>
        <w:rPr>
          <w:rFonts w:ascii="Calibri"/>
          <w:b/>
          <w:sz w:val="28"/>
        </w:rPr>
      </w:pPr>
      <w:r>
        <w:rPr>
          <w:rFonts w:ascii="Calibri"/>
          <w:b/>
          <w:sz w:val="28"/>
        </w:rPr>
        <w:t>In</w:t>
      </w:r>
      <w:r>
        <w:rPr>
          <w:rFonts w:ascii="Calibri"/>
          <w:b/>
          <w:spacing w:val="-11"/>
          <w:sz w:val="28"/>
        </w:rPr>
        <w:t xml:space="preserve"> </w:t>
      </w:r>
      <w:r>
        <w:rPr>
          <w:rFonts w:ascii="Calibri"/>
          <w:b/>
          <w:sz w:val="28"/>
        </w:rPr>
        <w:t>partial</w:t>
      </w:r>
      <w:r>
        <w:rPr>
          <w:rFonts w:ascii="Calibri"/>
          <w:b/>
          <w:spacing w:val="-10"/>
          <w:sz w:val="28"/>
        </w:rPr>
        <w:t xml:space="preserve"> </w:t>
      </w:r>
      <w:r>
        <w:rPr>
          <w:rFonts w:ascii="Calibri"/>
          <w:b/>
          <w:sz w:val="28"/>
        </w:rPr>
        <w:t>fulfillment</w:t>
      </w:r>
      <w:r>
        <w:rPr>
          <w:rFonts w:ascii="Calibri"/>
          <w:b/>
          <w:spacing w:val="-10"/>
          <w:sz w:val="28"/>
        </w:rPr>
        <w:t xml:space="preserve"> </w:t>
      </w:r>
      <w:r>
        <w:rPr>
          <w:rFonts w:ascii="Calibri"/>
          <w:b/>
          <w:sz w:val="28"/>
        </w:rPr>
        <w:t>of</w:t>
      </w:r>
      <w:r>
        <w:rPr>
          <w:rFonts w:ascii="Calibri"/>
          <w:b/>
          <w:spacing w:val="-11"/>
          <w:sz w:val="28"/>
        </w:rPr>
        <w:t xml:space="preserve"> </w:t>
      </w:r>
      <w:r>
        <w:rPr>
          <w:rFonts w:ascii="Calibri"/>
          <w:b/>
          <w:sz w:val="28"/>
        </w:rPr>
        <w:t>the</w:t>
      </w:r>
      <w:r>
        <w:rPr>
          <w:rFonts w:ascii="Calibri"/>
          <w:b/>
          <w:spacing w:val="-10"/>
          <w:sz w:val="28"/>
        </w:rPr>
        <w:t xml:space="preserve"> </w:t>
      </w:r>
      <w:r>
        <w:rPr>
          <w:rFonts w:ascii="Calibri"/>
          <w:b/>
          <w:sz w:val="28"/>
        </w:rPr>
        <w:t>requirement</w:t>
      </w:r>
      <w:r>
        <w:rPr>
          <w:rFonts w:ascii="Calibri"/>
          <w:b/>
          <w:spacing w:val="-10"/>
          <w:sz w:val="28"/>
        </w:rPr>
        <w:t xml:space="preserve"> </w:t>
      </w:r>
      <w:r>
        <w:rPr>
          <w:rFonts w:ascii="Calibri"/>
          <w:b/>
          <w:sz w:val="28"/>
        </w:rPr>
        <w:t>for</w:t>
      </w:r>
      <w:r>
        <w:rPr>
          <w:rFonts w:ascii="Calibri"/>
          <w:b/>
          <w:spacing w:val="-10"/>
          <w:sz w:val="28"/>
        </w:rPr>
        <w:t xml:space="preserve"> </w:t>
      </w:r>
      <w:r>
        <w:rPr>
          <w:rFonts w:ascii="Calibri"/>
          <w:b/>
          <w:sz w:val="28"/>
        </w:rPr>
        <w:t>the</w:t>
      </w:r>
      <w:r>
        <w:rPr>
          <w:rFonts w:ascii="Calibri"/>
          <w:b/>
          <w:spacing w:val="-10"/>
          <w:sz w:val="28"/>
        </w:rPr>
        <w:t xml:space="preserve"> </w:t>
      </w:r>
      <w:r>
        <w:rPr>
          <w:rFonts w:ascii="Calibri"/>
          <w:b/>
          <w:sz w:val="28"/>
        </w:rPr>
        <w:t>award</w:t>
      </w:r>
      <w:r>
        <w:rPr>
          <w:rFonts w:ascii="Calibri"/>
          <w:b/>
          <w:spacing w:val="-11"/>
          <w:sz w:val="28"/>
        </w:rPr>
        <w:t xml:space="preserve"> </w:t>
      </w:r>
      <w:r>
        <w:rPr>
          <w:rFonts w:ascii="Calibri"/>
          <w:b/>
          <w:sz w:val="28"/>
        </w:rPr>
        <w:t>of</w:t>
      </w:r>
      <w:r>
        <w:rPr>
          <w:rFonts w:ascii="Calibri"/>
          <w:b/>
          <w:spacing w:val="-11"/>
          <w:sz w:val="28"/>
        </w:rPr>
        <w:t xml:space="preserve"> </w:t>
      </w:r>
      <w:r>
        <w:rPr>
          <w:rFonts w:ascii="Calibri"/>
          <w:b/>
          <w:sz w:val="28"/>
        </w:rPr>
        <w:t>degree</w:t>
      </w:r>
      <w:r>
        <w:rPr>
          <w:rFonts w:ascii="Calibri"/>
          <w:b/>
          <w:spacing w:val="-10"/>
          <w:sz w:val="28"/>
        </w:rPr>
        <w:t xml:space="preserve"> </w:t>
      </w:r>
      <w:r>
        <w:rPr>
          <w:rFonts w:ascii="Calibri"/>
          <w:b/>
          <w:sz w:val="28"/>
        </w:rPr>
        <w:t>of Bachelor of Technology</w:t>
      </w:r>
    </w:p>
    <w:p w14:paraId="6E2E2633" w14:textId="77777777" w:rsidR="00377714" w:rsidRDefault="00FB484C">
      <w:pPr>
        <w:spacing w:before="7" w:line="341" w:lineRule="exact"/>
        <w:ind w:left="991" w:right="928"/>
        <w:jc w:val="center"/>
        <w:rPr>
          <w:rFonts w:ascii="Calibri"/>
          <w:b/>
          <w:sz w:val="28"/>
        </w:rPr>
      </w:pPr>
      <w:r>
        <w:rPr>
          <w:rFonts w:ascii="Calibri"/>
          <w:b/>
          <w:spacing w:val="-5"/>
          <w:sz w:val="28"/>
        </w:rPr>
        <w:t>In</w:t>
      </w:r>
    </w:p>
    <w:p w14:paraId="7B7C5C2C" w14:textId="77777777" w:rsidR="00377714" w:rsidRDefault="00FB484C">
      <w:pPr>
        <w:spacing w:line="341" w:lineRule="exact"/>
        <w:ind w:left="929" w:right="928"/>
        <w:jc w:val="center"/>
        <w:rPr>
          <w:rFonts w:ascii="Calibri"/>
          <w:b/>
          <w:sz w:val="28"/>
        </w:rPr>
      </w:pPr>
      <w:r>
        <w:rPr>
          <w:rFonts w:ascii="Calibri"/>
          <w:b/>
          <w:noProof/>
          <w:sz w:val="28"/>
        </w:rPr>
        <w:drawing>
          <wp:anchor distT="0" distB="0" distL="0" distR="0" simplePos="0" relativeHeight="251661312" behindDoc="1" locked="0" layoutInCell="1" allowOverlap="1" wp14:anchorId="3C46A926" wp14:editId="7DD3D990">
            <wp:simplePos x="0" y="0"/>
            <wp:positionH relativeFrom="page">
              <wp:posOffset>3343275</wp:posOffset>
            </wp:positionH>
            <wp:positionV relativeFrom="paragraph">
              <wp:posOffset>250825</wp:posOffset>
            </wp:positionV>
            <wp:extent cx="1092835" cy="105410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92999" cy="1054131"/>
                    </a:xfrm>
                    <a:prstGeom prst="rect">
                      <a:avLst/>
                    </a:prstGeom>
                  </pic:spPr>
                </pic:pic>
              </a:graphicData>
            </a:graphic>
          </wp:anchor>
        </w:drawing>
      </w:r>
      <w:r>
        <w:rPr>
          <w:rFonts w:ascii="Calibri"/>
          <w:b/>
          <w:sz w:val="28"/>
        </w:rPr>
        <w:t>Department</w:t>
      </w:r>
      <w:r>
        <w:rPr>
          <w:rFonts w:ascii="Calibri"/>
          <w:b/>
          <w:spacing w:val="-18"/>
          <w:sz w:val="28"/>
        </w:rPr>
        <w:t xml:space="preserve"> </w:t>
      </w:r>
      <w:r>
        <w:rPr>
          <w:rFonts w:ascii="Calibri"/>
          <w:b/>
          <w:sz w:val="28"/>
        </w:rPr>
        <w:t>of</w:t>
      </w:r>
      <w:r>
        <w:rPr>
          <w:rFonts w:ascii="Calibri"/>
          <w:b/>
          <w:spacing w:val="-14"/>
          <w:sz w:val="28"/>
        </w:rPr>
        <w:t xml:space="preserve"> </w:t>
      </w:r>
      <w:r>
        <w:rPr>
          <w:rFonts w:ascii="Calibri"/>
          <w:b/>
          <w:spacing w:val="-12"/>
          <w:sz w:val="28"/>
        </w:rPr>
        <w:t xml:space="preserve">Information Technology </w:t>
      </w:r>
    </w:p>
    <w:p w14:paraId="6CE908AE" w14:textId="77777777" w:rsidR="00377714" w:rsidRDefault="00FB484C">
      <w:pPr>
        <w:spacing w:before="186"/>
        <w:ind w:left="939" w:right="928"/>
        <w:jc w:val="center"/>
        <w:rPr>
          <w:rFonts w:ascii="Calibri"/>
          <w:b/>
        </w:rPr>
      </w:pPr>
      <w:r>
        <w:rPr>
          <w:rFonts w:ascii="Calibri"/>
          <w:b/>
          <w:spacing w:val="-2"/>
        </w:rPr>
        <w:t>(Session</w:t>
      </w:r>
      <w:r>
        <w:rPr>
          <w:rFonts w:ascii="Calibri"/>
          <w:b/>
          <w:spacing w:val="3"/>
        </w:rPr>
        <w:t xml:space="preserve"> </w:t>
      </w:r>
      <w:r>
        <w:rPr>
          <w:rFonts w:ascii="Calibri"/>
          <w:b/>
          <w:spacing w:val="-2"/>
        </w:rPr>
        <w:t>2024-</w:t>
      </w:r>
      <w:r>
        <w:rPr>
          <w:rFonts w:ascii="Calibri"/>
          <w:b/>
          <w:spacing w:val="-5"/>
        </w:rPr>
        <w:t>25)</w:t>
      </w:r>
    </w:p>
    <w:p w14:paraId="42FEEF6D" w14:textId="47D254FC" w:rsidR="00377714" w:rsidRDefault="00FB484C">
      <w:pPr>
        <w:spacing w:before="183"/>
        <w:ind w:left="928" w:right="928"/>
        <w:jc w:val="center"/>
        <w:rPr>
          <w:rFonts w:ascii="Calibri"/>
          <w:b/>
          <w:sz w:val="28"/>
        </w:rPr>
      </w:pPr>
      <w:r>
        <w:rPr>
          <w:rFonts w:ascii="Calibri"/>
          <w:b/>
          <w:noProof/>
          <w:sz w:val="28"/>
        </w:rPr>
        <mc:AlternateContent>
          <mc:Choice Requires="wps">
            <w:drawing>
              <wp:anchor distT="0" distB="0" distL="0" distR="0" simplePos="0" relativeHeight="251660288" behindDoc="1" locked="0" layoutInCell="1" allowOverlap="1" wp14:anchorId="434E6372" wp14:editId="3149E940">
                <wp:simplePos x="0" y="0"/>
                <wp:positionH relativeFrom="page">
                  <wp:posOffset>1909445</wp:posOffset>
                </wp:positionH>
                <wp:positionV relativeFrom="paragraph">
                  <wp:posOffset>302895</wp:posOffset>
                </wp:positionV>
                <wp:extent cx="3952875" cy="12700"/>
                <wp:effectExtent l="0" t="0" r="0" b="0"/>
                <wp:wrapNone/>
                <wp:docPr id="3" name="Graphic 3"/>
                <wp:cNvGraphicFramePr/>
                <a:graphic xmlns:a="http://schemas.openxmlformats.org/drawingml/2006/main">
                  <a:graphicData uri="http://schemas.microsoft.com/office/word/2010/wordprocessingShape">
                    <wps:wsp>
                      <wps:cNvSpPr/>
                      <wps:spPr>
                        <a:xfrm>
                          <a:off x="0" y="0"/>
                          <a:ext cx="3952875" cy="12700"/>
                        </a:xfrm>
                        <a:custGeom>
                          <a:avLst/>
                          <a:gdLst/>
                          <a:ahLst/>
                          <a:cxnLst/>
                          <a:rect l="l" t="t" r="r" b="b"/>
                          <a:pathLst>
                            <a:path w="3952875" h="12700">
                              <a:moveTo>
                                <a:pt x="3952621" y="0"/>
                              </a:moveTo>
                              <a:lnTo>
                                <a:pt x="0" y="0"/>
                              </a:lnTo>
                              <a:lnTo>
                                <a:pt x="0" y="12191"/>
                              </a:lnTo>
                              <a:lnTo>
                                <a:pt x="3952621" y="12191"/>
                              </a:lnTo>
                              <a:lnTo>
                                <a:pt x="3952621" y="0"/>
                              </a:lnTo>
                              <a:close/>
                            </a:path>
                          </a:pathLst>
                        </a:custGeom>
                        <a:solidFill>
                          <a:srgbClr val="001F5F"/>
                        </a:solidFill>
                      </wps:spPr>
                      <wps:bodyPr wrap="square" lIns="0" tIns="0" rIns="0" bIns="0" rtlCol="0">
                        <a:noAutofit/>
                      </wps:bodyPr>
                    </wps:wsp>
                  </a:graphicData>
                </a:graphic>
              </wp:anchor>
            </w:drawing>
          </mc:Choice>
          <mc:Fallback>
            <w:pict>
              <v:shape w14:anchorId="5BF543BB" id="Graphic 3" o:spid="_x0000_s1026" style="position:absolute;margin-left:150.35pt;margin-top:23.85pt;width:311.25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395287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" path="m3952621,l,,,12191r3952621,l3952621,xe" fillcolor="#001f5f" stroked="f">
                <v:path arrowok="t"/>
                <w10:wrap anchorx="page"/>
              </v:shape>
            </w:pict>
          </mc:Fallback>
        </mc:AlternateContent>
      </w:r>
      <w:r>
        <w:rPr>
          <w:rFonts w:ascii="Calibri"/>
          <w:b/>
          <w:color w:val="001F5F"/>
          <w:sz w:val="28"/>
        </w:rPr>
        <w:t>Duration:</w:t>
      </w:r>
      <w:r>
        <w:rPr>
          <w:rFonts w:ascii="Calibri"/>
          <w:b/>
          <w:color w:val="001F5F"/>
          <w:spacing w:val="-13"/>
          <w:sz w:val="28"/>
        </w:rPr>
        <w:t xml:space="preserve"> </w:t>
      </w:r>
      <w:r>
        <w:rPr>
          <w:rFonts w:ascii="Calibri"/>
          <w:b/>
          <w:color w:val="001F5F"/>
          <w:sz w:val="28"/>
        </w:rPr>
        <w:t>From</w:t>
      </w:r>
      <w:r>
        <w:rPr>
          <w:rFonts w:ascii="Calibri"/>
          <w:b/>
          <w:color w:val="001F5F"/>
          <w:spacing w:val="-13"/>
          <w:sz w:val="28"/>
        </w:rPr>
        <w:t xml:space="preserve"> </w:t>
      </w:r>
      <w:r w:rsidR="00CA2E9D">
        <w:rPr>
          <w:rFonts w:ascii="Calibri"/>
          <w:b/>
          <w:color w:val="001F5F"/>
          <w:sz w:val="28"/>
        </w:rPr>
        <w:t>25</w:t>
      </w:r>
      <w:r>
        <w:rPr>
          <w:rFonts w:ascii="Calibri"/>
          <w:b/>
          <w:color w:val="001F5F"/>
          <w:sz w:val="28"/>
          <w:vertAlign w:val="superscript"/>
        </w:rPr>
        <w:t>th</w:t>
      </w:r>
      <w:r>
        <w:rPr>
          <w:rFonts w:ascii="Calibri"/>
          <w:b/>
          <w:color w:val="001F5F"/>
          <w:spacing w:val="-13"/>
          <w:sz w:val="28"/>
        </w:rPr>
        <w:t xml:space="preserve"> </w:t>
      </w:r>
      <w:r>
        <w:rPr>
          <w:rFonts w:ascii="Calibri"/>
          <w:b/>
          <w:color w:val="001F5F"/>
          <w:sz w:val="28"/>
        </w:rPr>
        <w:t>June,</w:t>
      </w:r>
      <w:r>
        <w:rPr>
          <w:rFonts w:ascii="Calibri"/>
          <w:b/>
          <w:color w:val="001F5F"/>
          <w:spacing w:val="-13"/>
          <w:sz w:val="28"/>
        </w:rPr>
        <w:t xml:space="preserve"> </w:t>
      </w:r>
      <w:r>
        <w:rPr>
          <w:rFonts w:ascii="Calibri"/>
          <w:b/>
          <w:color w:val="001F5F"/>
          <w:sz w:val="28"/>
        </w:rPr>
        <w:t>2025</w:t>
      </w:r>
      <w:r>
        <w:rPr>
          <w:rFonts w:ascii="Calibri"/>
          <w:b/>
          <w:color w:val="001F5F"/>
          <w:spacing w:val="38"/>
          <w:sz w:val="28"/>
        </w:rPr>
        <w:t xml:space="preserve"> </w:t>
      </w:r>
      <w:r>
        <w:rPr>
          <w:rFonts w:ascii="Calibri"/>
          <w:b/>
          <w:color w:val="001F5F"/>
          <w:sz w:val="28"/>
        </w:rPr>
        <w:t>to</w:t>
      </w:r>
      <w:r>
        <w:rPr>
          <w:rFonts w:ascii="Calibri"/>
          <w:b/>
          <w:color w:val="001F5F"/>
          <w:spacing w:val="-13"/>
          <w:sz w:val="28"/>
        </w:rPr>
        <w:t xml:space="preserve"> </w:t>
      </w:r>
      <w:r w:rsidR="00CA2E9D">
        <w:rPr>
          <w:rFonts w:ascii="Calibri"/>
          <w:b/>
          <w:color w:val="001F5F"/>
          <w:spacing w:val="-13"/>
          <w:sz w:val="28"/>
        </w:rPr>
        <w:t>9</w:t>
      </w:r>
      <w:r>
        <w:rPr>
          <w:rFonts w:ascii="Calibri"/>
          <w:b/>
          <w:color w:val="001F5F"/>
          <w:sz w:val="28"/>
          <w:vertAlign w:val="superscript"/>
        </w:rPr>
        <w:t>th</w:t>
      </w:r>
      <w:r>
        <w:rPr>
          <w:rFonts w:ascii="Calibri"/>
          <w:b/>
          <w:color w:val="001F5F"/>
          <w:spacing w:val="-11"/>
          <w:sz w:val="28"/>
        </w:rPr>
        <w:t xml:space="preserve"> </w:t>
      </w:r>
      <w:r>
        <w:rPr>
          <w:rFonts w:ascii="Calibri"/>
          <w:b/>
          <w:color w:val="001F5F"/>
          <w:sz w:val="28"/>
        </w:rPr>
        <w:t>August,</w:t>
      </w:r>
      <w:r>
        <w:rPr>
          <w:rFonts w:ascii="Calibri"/>
          <w:b/>
          <w:color w:val="001F5F"/>
          <w:spacing w:val="-12"/>
          <w:sz w:val="28"/>
        </w:rPr>
        <w:t xml:space="preserve"> </w:t>
      </w:r>
      <w:r>
        <w:rPr>
          <w:rFonts w:ascii="Calibri"/>
          <w:b/>
          <w:color w:val="001F5F"/>
          <w:spacing w:val="-4"/>
          <w:sz w:val="28"/>
        </w:rPr>
        <w:t>2025</w:t>
      </w:r>
    </w:p>
    <w:p w14:paraId="4933F7F2" w14:textId="77777777" w:rsidR="00377714" w:rsidRDefault="00377714">
      <w:pPr>
        <w:pStyle w:val="BodyText"/>
        <w:rPr>
          <w:rFonts w:ascii="Calibri"/>
          <w:b/>
          <w:sz w:val="20"/>
        </w:rPr>
      </w:pPr>
    </w:p>
    <w:p w14:paraId="69BBE676" w14:textId="77777777" w:rsidR="00377714" w:rsidRDefault="00377714">
      <w:pPr>
        <w:pStyle w:val="BodyText"/>
        <w:spacing w:before="184"/>
        <w:rPr>
          <w:rFonts w:ascii="Calibri"/>
          <w:b/>
          <w:sz w:val="20"/>
        </w:rPr>
      </w:pPr>
    </w:p>
    <w:p w14:paraId="68853E1E" w14:textId="77777777" w:rsidR="00377714" w:rsidRDefault="00377714">
      <w:pPr>
        <w:pStyle w:val="BodyText"/>
        <w:rPr>
          <w:rFonts w:ascii="Calibri"/>
          <w:b/>
          <w:sz w:val="20"/>
        </w:rPr>
        <w:sectPr w:rsidR="00377714">
          <w:type w:val="continuous"/>
          <w:pgSz w:w="12240" w:h="15840"/>
          <w:pgMar w:top="1420" w:right="1080" w:bottom="280" w:left="10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4B91CBE" w14:textId="77777777" w:rsidR="00FB484C" w:rsidRDefault="00FB484C">
      <w:pPr>
        <w:spacing w:before="44" w:line="372" w:lineRule="auto"/>
        <w:ind w:left="360" w:right="38"/>
        <w:rPr>
          <w:rFonts w:ascii="Calibri"/>
          <w:b/>
          <w:color w:val="C0504D"/>
          <w:sz w:val="28"/>
        </w:rPr>
      </w:pPr>
      <w:r>
        <w:rPr>
          <w:rFonts w:ascii="Calibri"/>
          <w:b/>
          <w:color w:val="C0504D"/>
          <w:sz w:val="28"/>
        </w:rPr>
        <w:t xml:space="preserve">Submitted to: </w:t>
      </w:r>
    </w:p>
    <w:p w14:paraId="13CDC22E" w14:textId="77777777" w:rsidR="00FB484C" w:rsidRDefault="00FB484C">
      <w:pPr>
        <w:spacing w:before="44" w:line="372" w:lineRule="auto"/>
        <w:ind w:left="360" w:right="38"/>
        <w:rPr>
          <w:rFonts w:ascii="Calibri"/>
          <w:spacing w:val="-2"/>
          <w:sz w:val="28"/>
        </w:rPr>
      </w:pPr>
      <w:proofErr w:type="spellStart"/>
      <w:r>
        <w:rPr>
          <w:rFonts w:ascii="Calibri"/>
          <w:spacing w:val="-2"/>
          <w:sz w:val="28"/>
        </w:rPr>
        <w:t>Mrs.Rama</w:t>
      </w:r>
      <w:proofErr w:type="spellEnd"/>
      <w:r>
        <w:rPr>
          <w:rFonts w:ascii="Calibri"/>
          <w:spacing w:val="-2"/>
          <w:sz w:val="28"/>
        </w:rPr>
        <w:t xml:space="preserve"> Bhardwaj</w:t>
      </w:r>
    </w:p>
    <w:p w14:paraId="36CF947A" w14:textId="77777777" w:rsidR="00377714" w:rsidRDefault="00FB484C">
      <w:pPr>
        <w:spacing w:before="44"/>
        <w:ind w:left="360"/>
        <w:rPr>
          <w:rFonts w:ascii="Calibri"/>
          <w:b/>
          <w:sz w:val="28"/>
        </w:rPr>
      </w:pPr>
      <w:r>
        <w:rPr>
          <w:sz w:val="28"/>
          <w:szCs w:val="28"/>
        </w:rPr>
        <w:t>Department of IT</w:t>
      </w:r>
      <w:r>
        <w:rPr>
          <w:sz w:val="28"/>
          <w:szCs w:val="28"/>
        </w:rPr>
        <w:br w:type="column"/>
      </w:r>
      <w:r>
        <w:rPr>
          <w:rFonts w:ascii="Calibri"/>
          <w:b/>
          <w:color w:val="C0504D"/>
          <w:sz w:val="28"/>
        </w:rPr>
        <w:t>Submitted</w:t>
      </w:r>
      <w:r>
        <w:rPr>
          <w:rFonts w:ascii="Calibri"/>
          <w:b/>
          <w:color w:val="C0504D"/>
          <w:spacing w:val="-6"/>
          <w:sz w:val="28"/>
        </w:rPr>
        <w:t xml:space="preserve"> </w:t>
      </w:r>
      <w:r>
        <w:rPr>
          <w:rFonts w:ascii="Calibri"/>
          <w:b/>
          <w:color w:val="C0504D"/>
          <w:spacing w:val="-5"/>
          <w:sz w:val="28"/>
        </w:rPr>
        <w:t>by:</w:t>
      </w:r>
    </w:p>
    <w:p w14:paraId="547FDFCA" w14:textId="30D84022" w:rsidR="00377714" w:rsidRDefault="00CA2E9D">
      <w:pPr>
        <w:spacing w:before="189"/>
        <w:ind w:left="360"/>
        <w:rPr>
          <w:rFonts w:ascii="Calibri"/>
          <w:sz w:val="28"/>
        </w:rPr>
      </w:pPr>
      <w:r>
        <w:rPr>
          <w:rFonts w:ascii="Calibri"/>
          <w:sz w:val="28"/>
        </w:rPr>
        <w:t>Vansh Sharma</w:t>
      </w:r>
    </w:p>
    <w:p w14:paraId="03625F5D" w14:textId="4C01088A" w:rsidR="00377714" w:rsidRDefault="00FB484C" w:rsidP="00FB484C">
      <w:pPr>
        <w:spacing w:before="232" w:line="403" w:lineRule="auto"/>
        <w:ind w:left="360"/>
        <w:rPr>
          <w:rFonts w:ascii="Calibri"/>
          <w:sz w:val="28"/>
        </w:rPr>
        <w:sectPr w:rsidR="00377714">
          <w:type w:val="continuous"/>
          <w:pgSz w:w="12240" w:h="15840"/>
          <w:pgMar w:top="1420" w:right="1080" w:bottom="280" w:left="108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3309" w:space="3441"/>
            <w:col w:w="3330"/>
          </w:cols>
        </w:sectPr>
      </w:pPr>
      <w:r>
        <w:rPr>
          <w:rFonts w:ascii="Calibri"/>
          <w:spacing w:val="-2"/>
          <w:sz w:val="28"/>
        </w:rPr>
        <w:t>V Semester       23EJCIT</w:t>
      </w:r>
      <w:r w:rsidR="00CA2E9D">
        <w:rPr>
          <w:rFonts w:ascii="Calibri"/>
          <w:spacing w:val="-2"/>
          <w:sz w:val="28"/>
        </w:rPr>
        <w:t>174</w:t>
      </w:r>
    </w:p>
    <w:p w14:paraId="6FF1212A" w14:textId="77777777" w:rsidR="00377714" w:rsidRDefault="00377714">
      <w:pPr>
        <w:pStyle w:val="BodyText"/>
        <w:spacing w:before="111"/>
        <w:rPr>
          <w:rFonts w:ascii="Calibri"/>
          <w:sz w:val="28"/>
        </w:rPr>
      </w:pPr>
    </w:p>
    <w:p w14:paraId="109232CF" w14:textId="77777777" w:rsidR="00377714" w:rsidRDefault="00377714">
      <w:pPr>
        <w:pStyle w:val="BodyText"/>
        <w:spacing w:before="111"/>
        <w:rPr>
          <w:rFonts w:ascii="Calibri"/>
          <w:sz w:val="28"/>
        </w:rPr>
      </w:pPr>
    </w:p>
    <w:p w14:paraId="53B3EE10" w14:textId="77777777" w:rsidR="00377714" w:rsidRDefault="00377714">
      <w:pPr>
        <w:pStyle w:val="BodyText"/>
        <w:spacing w:before="111"/>
        <w:rPr>
          <w:rFonts w:ascii="Calibri"/>
          <w:sz w:val="28"/>
        </w:rPr>
      </w:pPr>
    </w:p>
    <w:p w14:paraId="38C0C4DD" w14:textId="77777777" w:rsidR="00377714" w:rsidRDefault="00FB484C">
      <w:pPr>
        <w:ind w:leftChars="368" w:left="1794" w:right="928" w:hangingChars="350" w:hanging="984"/>
        <w:rPr>
          <w:rFonts w:ascii="Calibri"/>
          <w:b/>
          <w:sz w:val="28"/>
        </w:rPr>
      </w:pPr>
      <w:r>
        <w:rPr>
          <w:rFonts w:ascii="Calibri"/>
          <w:b/>
          <w:sz w:val="28"/>
        </w:rPr>
        <w:t xml:space="preserve">               Department </w:t>
      </w:r>
      <w:r>
        <w:rPr>
          <w:rFonts w:ascii="Calibri"/>
          <w:b/>
          <w:spacing w:val="-12"/>
          <w:sz w:val="28"/>
        </w:rPr>
        <w:t xml:space="preserve"> </w:t>
      </w:r>
      <w:r>
        <w:rPr>
          <w:rFonts w:ascii="Calibri"/>
          <w:b/>
          <w:sz w:val="28"/>
        </w:rPr>
        <w:t xml:space="preserve">of </w:t>
      </w:r>
      <w:r>
        <w:rPr>
          <w:rFonts w:ascii="Calibri"/>
          <w:b/>
          <w:spacing w:val="-12"/>
          <w:sz w:val="28"/>
        </w:rPr>
        <w:t xml:space="preserve"> </w:t>
      </w:r>
      <w:r>
        <w:rPr>
          <w:rFonts w:ascii="Calibri"/>
          <w:b/>
          <w:sz w:val="28"/>
        </w:rPr>
        <w:t>Department</w:t>
      </w:r>
      <w:r>
        <w:rPr>
          <w:rFonts w:ascii="Calibri"/>
          <w:b/>
          <w:spacing w:val="-10"/>
          <w:sz w:val="28"/>
        </w:rPr>
        <w:t xml:space="preserve">  </w:t>
      </w:r>
      <w:r>
        <w:rPr>
          <w:rFonts w:ascii="Calibri"/>
          <w:b/>
          <w:sz w:val="28"/>
        </w:rPr>
        <w:t>of</w:t>
      </w:r>
      <w:r>
        <w:rPr>
          <w:rFonts w:ascii="Calibri"/>
          <w:b/>
          <w:spacing w:val="-12"/>
          <w:sz w:val="28"/>
        </w:rPr>
        <w:t xml:space="preserve">  Information Technology   </w:t>
      </w:r>
      <w:r>
        <w:rPr>
          <w:rFonts w:ascii="Calibri"/>
          <w:b/>
          <w:sz w:val="28"/>
        </w:rPr>
        <w:t xml:space="preserve">      Jaipur Engineering College &amp; Research Centre, Jaipur</w:t>
      </w:r>
    </w:p>
    <w:p w14:paraId="564D1F16" w14:textId="77777777" w:rsidR="00377714" w:rsidRDefault="00FB484C">
      <w:pPr>
        <w:spacing w:before="3"/>
        <w:ind w:left="816" w:right="928" w:firstLineChars="350" w:firstLine="977"/>
        <w:rPr>
          <w:rFonts w:ascii="Calibri"/>
          <w:b/>
          <w:sz w:val="28"/>
        </w:rPr>
      </w:pPr>
      <w:r>
        <w:rPr>
          <w:rFonts w:ascii="Calibri"/>
          <w:b/>
          <w:spacing w:val="-2"/>
          <w:sz w:val="28"/>
        </w:rPr>
        <w:t>Rajasthan</w:t>
      </w:r>
      <w:r>
        <w:rPr>
          <w:rFonts w:ascii="Calibri"/>
          <w:b/>
          <w:spacing w:val="-10"/>
          <w:sz w:val="28"/>
        </w:rPr>
        <w:t xml:space="preserve"> </w:t>
      </w:r>
      <w:r>
        <w:rPr>
          <w:rFonts w:ascii="Calibri"/>
          <w:b/>
          <w:spacing w:val="-2"/>
          <w:sz w:val="28"/>
        </w:rPr>
        <w:t>Technical,</w:t>
      </w:r>
      <w:r>
        <w:rPr>
          <w:rFonts w:ascii="Calibri"/>
          <w:b/>
          <w:spacing w:val="-11"/>
          <w:sz w:val="28"/>
        </w:rPr>
        <w:t xml:space="preserve"> </w:t>
      </w:r>
      <w:r>
        <w:rPr>
          <w:rFonts w:ascii="Calibri"/>
          <w:b/>
          <w:spacing w:val="-2"/>
          <w:sz w:val="28"/>
        </w:rPr>
        <w:t>University(RTU)</w:t>
      </w:r>
    </w:p>
    <w:p w14:paraId="67AE6FCC" w14:textId="77777777" w:rsidR="00377714" w:rsidRDefault="00377714">
      <w:pPr>
        <w:pStyle w:val="BodyText"/>
        <w:rPr>
          <w:rFonts w:ascii="Calibri"/>
          <w:b/>
          <w:sz w:val="22"/>
        </w:rPr>
      </w:pPr>
    </w:p>
    <w:p w14:paraId="2A03D906" w14:textId="77777777" w:rsidR="00377714" w:rsidRDefault="00377714">
      <w:pPr>
        <w:pStyle w:val="BodyText"/>
        <w:rPr>
          <w:rFonts w:ascii="Calibri"/>
          <w:b/>
          <w:sz w:val="22"/>
        </w:rPr>
      </w:pPr>
    </w:p>
    <w:p w14:paraId="70A994F1" w14:textId="77777777" w:rsidR="00377714" w:rsidRDefault="00377714">
      <w:pPr>
        <w:pStyle w:val="BodyText"/>
        <w:spacing w:before="179"/>
        <w:rPr>
          <w:rFonts w:ascii="Calibri"/>
          <w:b/>
          <w:sz w:val="22"/>
        </w:rPr>
      </w:pPr>
    </w:p>
    <w:p w14:paraId="34C3D29E" w14:textId="77777777" w:rsidR="00377714" w:rsidRDefault="00FB484C">
      <w:pPr>
        <w:ind w:right="383"/>
        <w:jc w:val="right"/>
        <w:rPr>
          <w:rFonts w:ascii="Calibri"/>
        </w:rPr>
      </w:pPr>
      <w:r>
        <w:rPr>
          <w:rFonts w:ascii="Calibri"/>
          <w:spacing w:val="-5"/>
        </w:rPr>
        <w:t>1.</w:t>
      </w:r>
    </w:p>
    <w:p w14:paraId="5773D4FC" w14:textId="77777777" w:rsidR="00377714" w:rsidRDefault="00377714">
      <w:pPr>
        <w:jc w:val="right"/>
        <w:rPr>
          <w:rFonts w:ascii="Calibri"/>
        </w:rPr>
        <w:sectPr w:rsidR="00377714">
          <w:type w:val="continuous"/>
          <w:pgSz w:w="12240" w:h="15840"/>
          <w:pgMar w:top="1420" w:right="1080" w:bottom="280" w:left="10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1BE9C5E" w14:textId="77777777" w:rsidR="00377714" w:rsidRDefault="00FB484C">
      <w:pPr>
        <w:pStyle w:val="Heading1"/>
        <w:spacing w:before="148"/>
        <w:ind w:left="937"/>
      </w:pPr>
      <w:r>
        <w:rPr>
          <w:spacing w:val="-2"/>
        </w:rPr>
        <w:lastRenderedPageBreak/>
        <w:t>CERTIFICATE</w:t>
      </w:r>
    </w:p>
    <w:p w14:paraId="58818D4D" w14:textId="77777777" w:rsidR="00377714" w:rsidRDefault="00377714">
      <w:pPr>
        <w:pStyle w:val="BodyText"/>
        <w:rPr>
          <w:b/>
          <w:sz w:val="28"/>
        </w:rPr>
      </w:pPr>
    </w:p>
    <w:p w14:paraId="7D16A3ED" w14:textId="38E14AB5" w:rsidR="00377714" w:rsidRDefault="00CA2E9D">
      <w:pPr>
        <w:pStyle w:val="BodyText"/>
        <w:spacing w:before="116"/>
        <w:rPr>
          <w:b/>
          <w:sz w:val="28"/>
        </w:rPr>
      </w:pPr>
      <w:r w:rsidRPr="00CA2E9D">
        <w:rPr>
          <w:b/>
          <w:sz w:val="28"/>
        </w:rPr>
        <w:drawing>
          <wp:inline distT="0" distB="0" distL="0" distR="0" wp14:anchorId="35FBDEE4" wp14:editId="716000E2">
            <wp:extent cx="6400800" cy="4297045"/>
            <wp:effectExtent l="0" t="0" r="0" b="8255"/>
            <wp:docPr id="1247059379" name="Picture 1" descr="A certificate of comple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59379" name="Picture 1" descr="A certificate of completion&#10;&#10;AI-generated content may be incorrect."/>
                    <pic:cNvPicPr/>
                  </pic:nvPicPr>
                  <pic:blipFill>
                    <a:blip r:embed="rId9"/>
                    <a:stretch>
                      <a:fillRect/>
                    </a:stretch>
                  </pic:blipFill>
                  <pic:spPr>
                    <a:xfrm>
                      <a:off x="0" y="0"/>
                      <a:ext cx="6400800" cy="4297045"/>
                    </a:xfrm>
                    <a:prstGeom prst="rect">
                      <a:avLst/>
                    </a:prstGeom>
                  </pic:spPr>
                </pic:pic>
              </a:graphicData>
            </a:graphic>
          </wp:inline>
        </w:drawing>
      </w:r>
    </w:p>
    <w:p w14:paraId="07271D32" w14:textId="77777777" w:rsidR="00560DC3" w:rsidRDefault="00FB484C" w:rsidP="00FB484C">
      <w:pPr>
        <w:pStyle w:val="NormalWeb"/>
        <w:ind w:left="720" w:hanging="720"/>
      </w:pPr>
      <w:r>
        <w:t xml:space="preserve">           </w:t>
      </w:r>
    </w:p>
    <w:p w14:paraId="121694CC" w14:textId="77777777" w:rsidR="00560DC3" w:rsidRDefault="00560DC3" w:rsidP="00FB484C">
      <w:pPr>
        <w:pStyle w:val="NormalWeb"/>
        <w:ind w:left="720" w:hanging="720"/>
      </w:pPr>
    </w:p>
    <w:p w14:paraId="07570791" w14:textId="77777777" w:rsidR="00560DC3" w:rsidRDefault="00560DC3" w:rsidP="00FB484C">
      <w:pPr>
        <w:pStyle w:val="NormalWeb"/>
        <w:ind w:left="720" w:hanging="720"/>
      </w:pPr>
    </w:p>
    <w:p w14:paraId="30CA0BA9" w14:textId="77777777" w:rsidR="00560DC3" w:rsidRDefault="00560DC3" w:rsidP="00FB484C">
      <w:pPr>
        <w:pStyle w:val="NormalWeb"/>
        <w:ind w:left="720" w:hanging="720"/>
      </w:pPr>
    </w:p>
    <w:p w14:paraId="522E1EE5" w14:textId="77777777" w:rsidR="00560DC3" w:rsidRDefault="00560DC3" w:rsidP="00FB484C">
      <w:pPr>
        <w:pStyle w:val="NormalWeb"/>
        <w:ind w:left="720" w:hanging="720"/>
      </w:pPr>
    </w:p>
    <w:p w14:paraId="4E64227D" w14:textId="77777777" w:rsidR="00560DC3" w:rsidRDefault="00560DC3" w:rsidP="00FB484C">
      <w:pPr>
        <w:pStyle w:val="NormalWeb"/>
        <w:ind w:left="720" w:hanging="720"/>
      </w:pPr>
    </w:p>
    <w:p w14:paraId="728BF371" w14:textId="77777777" w:rsidR="00560DC3" w:rsidRDefault="00560DC3" w:rsidP="00FB484C">
      <w:pPr>
        <w:pStyle w:val="NormalWeb"/>
        <w:ind w:left="720" w:hanging="720"/>
      </w:pPr>
    </w:p>
    <w:p w14:paraId="7E0734AD" w14:textId="77777777" w:rsidR="00560DC3" w:rsidRDefault="00560DC3" w:rsidP="00FB484C">
      <w:pPr>
        <w:pStyle w:val="NormalWeb"/>
        <w:ind w:left="720" w:hanging="720"/>
      </w:pPr>
    </w:p>
    <w:p w14:paraId="456824F2" w14:textId="6F897A86" w:rsidR="00FB484C" w:rsidRDefault="00FB484C" w:rsidP="00FB484C">
      <w:pPr>
        <w:pStyle w:val="NormalWeb"/>
        <w:ind w:left="720" w:hanging="720"/>
      </w:pPr>
      <w:r>
        <w:lastRenderedPageBreak/>
        <w:t xml:space="preserve"> This is to certify that the report of the training submitted is the outcome of the practical training done at </w:t>
      </w:r>
      <w:r>
        <w:rPr>
          <w:rStyle w:val="Strong"/>
        </w:rPr>
        <w:t>“</w:t>
      </w:r>
      <w:r w:rsidR="00CA2E9D">
        <w:rPr>
          <w:rStyle w:val="Strong"/>
        </w:rPr>
        <w:t>Groot Software</w:t>
      </w:r>
      <w:r>
        <w:rPr>
          <w:rStyle w:val="Strong"/>
        </w:rPr>
        <w:t>”</w:t>
      </w:r>
      <w:r>
        <w:t xml:space="preserve"> in </w:t>
      </w:r>
      <w:r>
        <w:rPr>
          <w:rStyle w:val="Strong"/>
        </w:rPr>
        <w:t>“</w:t>
      </w:r>
      <w:r w:rsidR="00CA2E9D">
        <w:rPr>
          <w:rStyle w:val="Strong"/>
        </w:rPr>
        <w:t>Java Core and Advanced</w:t>
      </w:r>
      <w:r>
        <w:rPr>
          <w:rStyle w:val="Strong"/>
        </w:rPr>
        <w:t>”</w:t>
      </w:r>
      <w:r>
        <w:t xml:space="preserve">, carried out by </w:t>
      </w:r>
      <w:r w:rsidR="00CA2E9D">
        <w:rPr>
          <w:rStyle w:val="Strong"/>
        </w:rPr>
        <w:t>Vansh Sharma</w:t>
      </w:r>
      <w:r>
        <w:t xml:space="preserve"> bearing </w:t>
      </w:r>
      <w:r w:rsidR="00560DC3">
        <w:rPr>
          <w:rStyle w:val="Strong"/>
        </w:rPr>
        <w:t>RTU Roll No.: 23EJCIT1</w:t>
      </w:r>
      <w:r w:rsidR="00CA2E9D">
        <w:rPr>
          <w:rStyle w:val="Strong"/>
        </w:rPr>
        <w:t>74</w:t>
      </w:r>
      <w:r>
        <w:t xml:space="preserve"> under the guidance and supervision of </w:t>
      </w:r>
      <w:r w:rsidR="00560DC3">
        <w:rPr>
          <w:rStyle w:val="Strong"/>
        </w:rPr>
        <w:t>Mrs. Rama Bhardwaj</w:t>
      </w:r>
      <w:r>
        <w:t xml:space="preserve"> for the award of Degree of </w:t>
      </w:r>
      <w:r>
        <w:rPr>
          <w:rStyle w:val="Strong"/>
        </w:rPr>
        <w:t>Bachelor of Technology (B.Tech.)</w:t>
      </w:r>
      <w:r>
        <w:t xml:space="preserve"> in </w:t>
      </w:r>
      <w:r>
        <w:rPr>
          <w:rStyle w:val="Strong"/>
        </w:rPr>
        <w:t>Department of Information Technology</w:t>
      </w:r>
      <w:r>
        <w:t xml:space="preserve"> from </w:t>
      </w:r>
      <w:r>
        <w:rPr>
          <w:rStyle w:val="Strong"/>
        </w:rPr>
        <w:t>Jaipur Engineering College &amp; Research Centre, Jaipur (Raj.), India</w:t>
      </w:r>
      <w:r>
        <w:t xml:space="preserve"> affiliated to </w:t>
      </w:r>
      <w:r>
        <w:rPr>
          <w:rStyle w:val="Strong"/>
        </w:rPr>
        <w:t>Rajasthan Technical University, Kota</w:t>
      </w:r>
      <w:r>
        <w:t xml:space="preserve"> during the academic year </w:t>
      </w:r>
      <w:r>
        <w:rPr>
          <w:rStyle w:val="Strong"/>
        </w:rPr>
        <w:t>2025-26</w:t>
      </w:r>
      <w:r>
        <w:t>.</w:t>
      </w:r>
    </w:p>
    <w:p w14:paraId="475E3EA4" w14:textId="03A8CED0" w:rsidR="00FB484C" w:rsidRDefault="00FB484C" w:rsidP="00FB484C">
      <w:pPr>
        <w:pStyle w:val="NormalWeb"/>
      </w:pPr>
      <w:r>
        <w:t xml:space="preserve">            To the best of my knowledge, the report:</w:t>
      </w:r>
    </w:p>
    <w:p w14:paraId="05F6C189" w14:textId="77777777" w:rsidR="00FB484C" w:rsidRDefault="00FB484C" w:rsidP="00FB484C">
      <w:pPr>
        <w:pStyle w:val="NormalWeb"/>
      </w:pPr>
      <w:r>
        <w:t xml:space="preserve">            </w:t>
      </w:r>
      <w:proofErr w:type="spellStart"/>
      <w:r>
        <w:t>i</w:t>
      </w:r>
      <w:proofErr w:type="spellEnd"/>
      <w:r>
        <w:t>) Embodies the work of the candidate.</w:t>
      </w:r>
      <w:r>
        <w:br/>
        <w:t xml:space="preserve">            ii) Has duly been completed.</w:t>
      </w:r>
      <w:r>
        <w:br/>
        <w:t xml:space="preserve">            iii) Fulfills the requirement of the ordinance relating to the Bachelor of Technology degree of the                             </w:t>
      </w:r>
    </w:p>
    <w:p w14:paraId="0595F48C" w14:textId="31D6B274" w:rsidR="00FB484C" w:rsidRDefault="00FB484C" w:rsidP="00FB484C">
      <w:pPr>
        <w:pStyle w:val="NormalWeb"/>
      </w:pPr>
      <w:r>
        <w:t xml:space="preserve">            Rajasthan Technical University, Kota.</w:t>
      </w:r>
      <w:r>
        <w:br/>
        <w:t xml:space="preserve">            iv) Is up to the desired standard for the purpose for which it is submitted.</w:t>
      </w:r>
    </w:p>
    <w:p w14:paraId="0048B26A" w14:textId="77777777" w:rsidR="00377714" w:rsidRDefault="00377714">
      <w:pPr>
        <w:pStyle w:val="BodyText"/>
        <w:rPr>
          <w:sz w:val="20"/>
        </w:rPr>
      </w:pPr>
    </w:p>
    <w:p w14:paraId="7FF13BEF" w14:textId="77777777" w:rsidR="00377714" w:rsidRDefault="00377714">
      <w:pPr>
        <w:pStyle w:val="BodyText"/>
        <w:rPr>
          <w:sz w:val="20"/>
        </w:rPr>
      </w:pPr>
    </w:p>
    <w:p w14:paraId="64953F34" w14:textId="77777777" w:rsidR="00377714" w:rsidRDefault="00377714">
      <w:pPr>
        <w:pStyle w:val="BodyText"/>
        <w:rPr>
          <w:sz w:val="20"/>
        </w:rPr>
      </w:pPr>
    </w:p>
    <w:p w14:paraId="4CA68E06" w14:textId="77777777" w:rsidR="00377714" w:rsidRDefault="00377714">
      <w:pPr>
        <w:pStyle w:val="BodyText"/>
        <w:rPr>
          <w:sz w:val="20"/>
        </w:rPr>
      </w:pPr>
    </w:p>
    <w:p w14:paraId="2CA357BE" w14:textId="77777777" w:rsidR="00377714" w:rsidRDefault="00377714">
      <w:pPr>
        <w:pStyle w:val="BodyText"/>
        <w:rPr>
          <w:sz w:val="20"/>
        </w:rPr>
      </w:pPr>
    </w:p>
    <w:p w14:paraId="1169EC84" w14:textId="77777777" w:rsidR="00377714" w:rsidRDefault="00377714">
      <w:pPr>
        <w:pStyle w:val="BodyText"/>
        <w:rPr>
          <w:sz w:val="20"/>
        </w:rPr>
      </w:pPr>
    </w:p>
    <w:p w14:paraId="27A34B49" w14:textId="77777777" w:rsidR="00377714" w:rsidRDefault="00377714">
      <w:pPr>
        <w:pStyle w:val="BodyText"/>
        <w:rPr>
          <w:sz w:val="20"/>
        </w:rPr>
      </w:pPr>
    </w:p>
    <w:p w14:paraId="3E8C065D" w14:textId="77777777" w:rsidR="00377714" w:rsidRDefault="00377714">
      <w:pPr>
        <w:pStyle w:val="BodyText"/>
        <w:rPr>
          <w:sz w:val="20"/>
        </w:rPr>
      </w:pPr>
    </w:p>
    <w:p w14:paraId="1CDCE545" w14:textId="77777777" w:rsidR="00377714" w:rsidRDefault="00377714">
      <w:pPr>
        <w:pStyle w:val="BodyText"/>
        <w:rPr>
          <w:sz w:val="20"/>
        </w:rPr>
      </w:pPr>
    </w:p>
    <w:p w14:paraId="6154467B" w14:textId="77777777" w:rsidR="00377714" w:rsidRDefault="00377714">
      <w:pPr>
        <w:pStyle w:val="BodyText"/>
        <w:spacing w:before="66"/>
        <w:rPr>
          <w:sz w:val="20"/>
        </w:rPr>
      </w:pPr>
    </w:p>
    <w:tbl>
      <w:tblPr>
        <w:tblW w:w="0" w:type="auto"/>
        <w:tblInd w:w="257" w:type="dxa"/>
        <w:tblLayout w:type="fixed"/>
        <w:tblCellMar>
          <w:left w:w="0" w:type="dxa"/>
          <w:right w:w="0" w:type="dxa"/>
        </w:tblCellMar>
        <w:tblLook w:val="04A0" w:firstRow="1" w:lastRow="0" w:firstColumn="1" w:lastColumn="0" w:noHBand="0" w:noVBand="1"/>
      </w:tblPr>
      <w:tblGrid>
        <w:gridCol w:w="3116"/>
        <w:gridCol w:w="3118"/>
        <w:gridCol w:w="3118"/>
      </w:tblGrid>
      <w:tr w:rsidR="00560DC3" w14:paraId="00AB8C00" w14:textId="77777777" w:rsidTr="00560DC3">
        <w:trPr>
          <w:trHeight w:val="642"/>
        </w:trPr>
        <w:tc>
          <w:tcPr>
            <w:tcW w:w="3116" w:type="dxa"/>
          </w:tcPr>
          <w:p w14:paraId="7920C248" w14:textId="77777777" w:rsidR="00560DC3" w:rsidRDefault="00560DC3" w:rsidP="00560DC3">
            <w:pPr>
              <w:pStyle w:val="TableParagraph"/>
              <w:spacing w:before="2" w:line="240" w:lineRule="auto"/>
              <w:rPr>
                <w:b/>
                <w:sz w:val="28"/>
              </w:rPr>
            </w:pPr>
            <w:r>
              <w:rPr>
                <w:b/>
                <w:sz w:val="28"/>
              </w:rPr>
              <w:t>Dr.</w:t>
            </w:r>
            <w:r>
              <w:rPr>
                <w:b/>
                <w:spacing w:val="-11"/>
                <w:sz w:val="28"/>
              </w:rPr>
              <w:t xml:space="preserve"> Smita Agarwal</w:t>
            </w:r>
          </w:p>
        </w:tc>
        <w:tc>
          <w:tcPr>
            <w:tcW w:w="3118" w:type="dxa"/>
          </w:tcPr>
          <w:p w14:paraId="78CA500B" w14:textId="007AAD86" w:rsidR="00560DC3" w:rsidRDefault="00560DC3" w:rsidP="00560DC3">
            <w:pPr>
              <w:pStyle w:val="TableParagraph"/>
              <w:spacing w:line="240" w:lineRule="auto"/>
              <w:ind w:left="0"/>
              <w:rPr>
                <w:sz w:val="24"/>
              </w:rPr>
            </w:pPr>
            <w:r>
              <w:rPr>
                <w:b/>
                <w:sz w:val="28"/>
              </w:rPr>
              <w:t>Mr. Piyush Gautam</w:t>
            </w:r>
          </w:p>
        </w:tc>
        <w:tc>
          <w:tcPr>
            <w:tcW w:w="3118" w:type="dxa"/>
          </w:tcPr>
          <w:p w14:paraId="046DBAFF" w14:textId="2773C3F3" w:rsidR="00560DC3" w:rsidRDefault="00560DC3" w:rsidP="00560DC3">
            <w:pPr>
              <w:pStyle w:val="TableParagraph"/>
              <w:spacing w:line="317" w:lineRule="exact"/>
              <w:ind w:left="181"/>
              <w:rPr>
                <w:b/>
                <w:sz w:val="28"/>
              </w:rPr>
            </w:pPr>
            <w:r>
              <w:rPr>
                <w:b/>
                <w:sz w:val="28"/>
              </w:rPr>
              <w:t>Mrs. Rama Bhardwaj</w:t>
            </w:r>
          </w:p>
        </w:tc>
      </w:tr>
      <w:tr w:rsidR="00560DC3" w14:paraId="744E73E3" w14:textId="77777777" w:rsidTr="00560DC3">
        <w:trPr>
          <w:trHeight w:val="321"/>
        </w:trPr>
        <w:tc>
          <w:tcPr>
            <w:tcW w:w="3116" w:type="dxa"/>
          </w:tcPr>
          <w:p w14:paraId="50269ACA" w14:textId="77777777" w:rsidR="00560DC3" w:rsidRDefault="00560DC3" w:rsidP="00560DC3">
            <w:pPr>
              <w:pStyle w:val="TableParagraph"/>
              <w:spacing w:line="301" w:lineRule="exact"/>
              <w:rPr>
                <w:sz w:val="28"/>
              </w:rPr>
            </w:pPr>
            <w:r>
              <w:rPr>
                <w:sz w:val="28"/>
              </w:rPr>
              <w:t>Head</w:t>
            </w:r>
            <w:r>
              <w:rPr>
                <w:spacing w:val="-4"/>
                <w:sz w:val="28"/>
              </w:rPr>
              <w:t xml:space="preserve"> </w:t>
            </w:r>
            <w:r>
              <w:rPr>
                <w:sz w:val="28"/>
              </w:rPr>
              <w:t>of</w:t>
            </w:r>
            <w:r>
              <w:rPr>
                <w:spacing w:val="-6"/>
                <w:sz w:val="28"/>
              </w:rPr>
              <w:t xml:space="preserve"> </w:t>
            </w:r>
            <w:r>
              <w:rPr>
                <w:spacing w:val="-2"/>
                <w:sz w:val="28"/>
              </w:rPr>
              <w:t>Department</w:t>
            </w:r>
          </w:p>
        </w:tc>
        <w:tc>
          <w:tcPr>
            <w:tcW w:w="3118" w:type="dxa"/>
          </w:tcPr>
          <w:p w14:paraId="740D1976" w14:textId="04ABCF77" w:rsidR="00560DC3" w:rsidRDefault="00560DC3" w:rsidP="00560DC3">
            <w:pPr>
              <w:pStyle w:val="TableParagraph"/>
              <w:spacing w:line="240" w:lineRule="auto"/>
              <w:ind w:left="0"/>
              <w:rPr>
                <w:sz w:val="24"/>
              </w:rPr>
            </w:pPr>
            <w:r>
              <w:rPr>
                <w:sz w:val="28"/>
              </w:rPr>
              <w:t>Assistant</w:t>
            </w:r>
            <w:r>
              <w:rPr>
                <w:spacing w:val="-15"/>
                <w:sz w:val="28"/>
              </w:rPr>
              <w:t xml:space="preserve"> </w:t>
            </w:r>
            <w:r>
              <w:rPr>
                <w:spacing w:val="-4"/>
                <w:sz w:val="28"/>
              </w:rPr>
              <w:t>Prof. &amp; TPO</w:t>
            </w:r>
          </w:p>
        </w:tc>
        <w:tc>
          <w:tcPr>
            <w:tcW w:w="3118" w:type="dxa"/>
          </w:tcPr>
          <w:p w14:paraId="3596C69E" w14:textId="77777777" w:rsidR="00560DC3" w:rsidRDefault="00560DC3" w:rsidP="00560DC3">
            <w:pPr>
              <w:pStyle w:val="TableParagraph"/>
              <w:spacing w:line="301" w:lineRule="exact"/>
              <w:ind w:left="114"/>
              <w:rPr>
                <w:sz w:val="28"/>
              </w:rPr>
            </w:pPr>
            <w:r>
              <w:rPr>
                <w:sz w:val="28"/>
              </w:rPr>
              <w:t>Assistant</w:t>
            </w:r>
            <w:r>
              <w:rPr>
                <w:spacing w:val="-15"/>
                <w:sz w:val="28"/>
              </w:rPr>
              <w:t xml:space="preserve"> </w:t>
            </w:r>
            <w:r>
              <w:rPr>
                <w:spacing w:val="-4"/>
                <w:sz w:val="28"/>
              </w:rPr>
              <w:t>Prof.</w:t>
            </w:r>
          </w:p>
        </w:tc>
      </w:tr>
      <w:tr w:rsidR="00560DC3" w14:paraId="2C5E7766" w14:textId="77777777" w:rsidTr="00560DC3">
        <w:trPr>
          <w:trHeight w:val="323"/>
        </w:trPr>
        <w:tc>
          <w:tcPr>
            <w:tcW w:w="3116" w:type="dxa"/>
          </w:tcPr>
          <w:p w14:paraId="00C0B92A" w14:textId="77777777" w:rsidR="00560DC3" w:rsidRDefault="00560DC3" w:rsidP="00560DC3">
            <w:pPr>
              <w:pStyle w:val="TableParagraph"/>
              <w:spacing w:line="304" w:lineRule="exact"/>
              <w:rPr>
                <w:sz w:val="28"/>
              </w:rPr>
            </w:pPr>
            <w:r>
              <w:rPr>
                <w:sz w:val="28"/>
              </w:rPr>
              <w:t>IT</w:t>
            </w:r>
          </w:p>
        </w:tc>
        <w:tc>
          <w:tcPr>
            <w:tcW w:w="3118" w:type="dxa"/>
          </w:tcPr>
          <w:p w14:paraId="7C8C30BC" w14:textId="4E531F79" w:rsidR="00560DC3" w:rsidRDefault="00560DC3" w:rsidP="00560DC3">
            <w:pPr>
              <w:pStyle w:val="TableParagraph"/>
              <w:spacing w:line="240" w:lineRule="auto"/>
              <w:ind w:left="0"/>
              <w:rPr>
                <w:sz w:val="24"/>
              </w:rPr>
            </w:pPr>
            <w:r>
              <w:rPr>
                <w:sz w:val="28"/>
              </w:rPr>
              <w:t>IT</w:t>
            </w:r>
          </w:p>
        </w:tc>
        <w:tc>
          <w:tcPr>
            <w:tcW w:w="3118" w:type="dxa"/>
          </w:tcPr>
          <w:p w14:paraId="29368A25" w14:textId="77777777" w:rsidR="00560DC3" w:rsidRDefault="00560DC3" w:rsidP="00560DC3">
            <w:pPr>
              <w:pStyle w:val="TableParagraph"/>
              <w:spacing w:line="304" w:lineRule="exact"/>
              <w:ind w:left="114"/>
              <w:rPr>
                <w:sz w:val="28"/>
              </w:rPr>
            </w:pPr>
            <w:r>
              <w:rPr>
                <w:sz w:val="28"/>
              </w:rPr>
              <w:t>IT</w:t>
            </w:r>
          </w:p>
        </w:tc>
      </w:tr>
      <w:tr w:rsidR="00560DC3" w14:paraId="31BC5E41" w14:textId="77777777" w:rsidTr="00560DC3">
        <w:trPr>
          <w:trHeight w:val="429"/>
        </w:trPr>
        <w:tc>
          <w:tcPr>
            <w:tcW w:w="3116" w:type="dxa"/>
          </w:tcPr>
          <w:p w14:paraId="3F17423F" w14:textId="77777777" w:rsidR="00560DC3" w:rsidRDefault="00560DC3" w:rsidP="00560DC3">
            <w:pPr>
              <w:pStyle w:val="TableParagraph"/>
              <w:spacing w:line="300" w:lineRule="exact"/>
              <w:rPr>
                <w:sz w:val="28"/>
              </w:rPr>
            </w:pPr>
            <w:r>
              <w:rPr>
                <w:sz w:val="28"/>
              </w:rPr>
              <w:t>JECRC,</w:t>
            </w:r>
            <w:r>
              <w:rPr>
                <w:spacing w:val="-6"/>
                <w:sz w:val="28"/>
              </w:rPr>
              <w:t xml:space="preserve"> </w:t>
            </w:r>
            <w:r>
              <w:rPr>
                <w:spacing w:val="-2"/>
                <w:sz w:val="28"/>
              </w:rPr>
              <w:t>Jaipur</w:t>
            </w:r>
          </w:p>
        </w:tc>
        <w:tc>
          <w:tcPr>
            <w:tcW w:w="3118" w:type="dxa"/>
          </w:tcPr>
          <w:p w14:paraId="7A553B95" w14:textId="16599EA0" w:rsidR="00560DC3" w:rsidRDefault="00560DC3" w:rsidP="00560DC3">
            <w:pPr>
              <w:pStyle w:val="TableParagraph"/>
              <w:spacing w:line="240" w:lineRule="auto"/>
              <w:ind w:left="0"/>
              <w:rPr>
                <w:sz w:val="24"/>
              </w:rPr>
            </w:pPr>
            <w:r>
              <w:rPr>
                <w:sz w:val="28"/>
              </w:rPr>
              <w:t>JECRC,</w:t>
            </w:r>
            <w:r>
              <w:rPr>
                <w:spacing w:val="-6"/>
                <w:sz w:val="28"/>
              </w:rPr>
              <w:t xml:space="preserve"> </w:t>
            </w:r>
            <w:r>
              <w:rPr>
                <w:spacing w:val="-2"/>
                <w:sz w:val="28"/>
              </w:rPr>
              <w:t>Jaipur</w:t>
            </w:r>
          </w:p>
        </w:tc>
        <w:tc>
          <w:tcPr>
            <w:tcW w:w="3118" w:type="dxa"/>
          </w:tcPr>
          <w:p w14:paraId="32DBB505" w14:textId="77777777" w:rsidR="00560DC3" w:rsidRDefault="00560DC3" w:rsidP="00560DC3">
            <w:pPr>
              <w:pStyle w:val="TableParagraph"/>
              <w:spacing w:line="300" w:lineRule="exact"/>
              <w:ind w:left="114"/>
              <w:rPr>
                <w:sz w:val="28"/>
              </w:rPr>
            </w:pPr>
            <w:r>
              <w:rPr>
                <w:sz w:val="28"/>
              </w:rPr>
              <w:t>JECRC,</w:t>
            </w:r>
            <w:r>
              <w:rPr>
                <w:spacing w:val="-6"/>
                <w:sz w:val="28"/>
              </w:rPr>
              <w:t xml:space="preserve"> </w:t>
            </w:r>
            <w:r>
              <w:rPr>
                <w:spacing w:val="-2"/>
                <w:sz w:val="28"/>
              </w:rPr>
              <w:t>Jaipur</w:t>
            </w:r>
          </w:p>
        </w:tc>
      </w:tr>
    </w:tbl>
    <w:p w14:paraId="2278AA7F" w14:textId="77777777" w:rsidR="00377714" w:rsidRDefault="00377714">
      <w:pPr>
        <w:pStyle w:val="TableParagraph"/>
        <w:spacing w:line="300" w:lineRule="exact"/>
        <w:rPr>
          <w:sz w:val="28"/>
        </w:rPr>
        <w:sectPr w:rsidR="00377714">
          <w:footerReference w:type="default" r:id="rId10"/>
          <w:pgSz w:w="12240" w:h="15840"/>
          <w:pgMar w:top="1820" w:right="1080" w:bottom="1200" w:left="1080" w:header="0" w:footer="1000" w:gutter="0"/>
          <w:pgBorders w:offsetFrom="page">
            <w:top w:val="single" w:sz="8" w:space="24" w:color="000000"/>
            <w:left w:val="single" w:sz="8" w:space="24" w:color="000000"/>
            <w:bottom w:val="single" w:sz="8" w:space="24" w:color="000000"/>
            <w:right w:val="single" w:sz="8" w:space="24" w:color="000000"/>
          </w:pgBorders>
          <w:pgNumType w:start="1"/>
          <w:cols w:space="720"/>
        </w:sectPr>
      </w:pPr>
    </w:p>
    <w:p w14:paraId="0A319D89" w14:textId="77777777" w:rsidR="00377714" w:rsidRDefault="00FB484C">
      <w:pPr>
        <w:pStyle w:val="Heading1"/>
      </w:pPr>
      <w:r>
        <w:rPr>
          <w:spacing w:val="-2"/>
        </w:rPr>
        <w:lastRenderedPageBreak/>
        <w:t>DECLARATION</w:t>
      </w:r>
    </w:p>
    <w:p w14:paraId="2C754A9E" w14:textId="77777777" w:rsidR="00377714" w:rsidRDefault="00377714">
      <w:pPr>
        <w:pStyle w:val="BodyText"/>
        <w:rPr>
          <w:b/>
          <w:sz w:val="28"/>
        </w:rPr>
      </w:pPr>
    </w:p>
    <w:p w14:paraId="2ABC4B91" w14:textId="77777777" w:rsidR="00377714" w:rsidRDefault="00377714">
      <w:pPr>
        <w:pStyle w:val="BodyText"/>
        <w:spacing w:before="250"/>
        <w:rPr>
          <w:b/>
          <w:sz w:val="28"/>
        </w:rPr>
      </w:pPr>
    </w:p>
    <w:p w14:paraId="1196EBAB" w14:textId="3E2D681F" w:rsidR="00FB484C" w:rsidRDefault="00FB484C" w:rsidP="00FB484C">
      <w:pPr>
        <w:pStyle w:val="NormalWeb"/>
      </w:pPr>
      <w:r>
        <w:t xml:space="preserve">I hereby declare that the report entitled </w:t>
      </w:r>
      <w:r>
        <w:rPr>
          <w:rStyle w:val="Strong"/>
        </w:rPr>
        <w:t>“</w:t>
      </w:r>
      <w:r w:rsidR="00560DC3">
        <w:rPr>
          <w:rStyle w:val="Strong"/>
        </w:rPr>
        <w:t xml:space="preserve"> </w:t>
      </w:r>
      <w:r w:rsidR="00CA2E9D">
        <w:rPr>
          <w:rStyle w:val="Strong"/>
        </w:rPr>
        <w:t xml:space="preserve">JAVA </w:t>
      </w:r>
      <w:r w:rsidR="00560DC3">
        <w:rPr>
          <w:rStyle w:val="Strong"/>
        </w:rPr>
        <w:t>Development Industrial Training</w:t>
      </w:r>
      <w:r>
        <w:rPr>
          <w:rStyle w:val="Strong"/>
        </w:rPr>
        <w:t>”</w:t>
      </w:r>
      <w:r>
        <w:t xml:space="preserve"> has been carried out and submitted by the undersigned to </w:t>
      </w:r>
      <w:r>
        <w:rPr>
          <w:rStyle w:val="Strong"/>
        </w:rPr>
        <w:t>Jaipur Engineering College &amp; Research Centre, Jaipur (Rajasthan)</w:t>
      </w:r>
      <w:r>
        <w:t xml:space="preserve"> as an original work, conducted under the guidance and supervision of </w:t>
      </w:r>
      <w:r w:rsidR="00560DC3">
        <w:rPr>
          <w:rStyle w:val="Strong"/>
        </w:rPr>
        <w:t>Mrs. Rama Bhardwaj</w:t>
      </w:r>
      <w:r>
        <w:t xml:space="preserve"> of JECRC Jaipur.</w:t>
      </w:r>
    </w:p>
    <w:p w14:paraId="65DBBE95" w14:textId="22CA5D78" w:rsidR="00FB484C" w:rsidRDefault="00FB484C" w:rsidP="00FB484C">
      <w:pPr>
        <w:pStyle w:val="NormalWeb"/>
      </w:pPr>
      <w:r>
        <w:t xml:space="preserve">The empirical findings in this report are based on the data and practical work, which has been collected and implemented by me during my training at </w:t>
      </w:r>
      <w:r w:rsidR="00CA2E9D">
        <w:rPr>
          <w:rStyle w:val="Strong"/>
        </w:rPr>
        <w:t>Groot Software</w:t>
      </w:r>
      <w:r>
        <w:t>. I have not reproduced any material from any report of the University, neither of this year nor of any previous year.</w:t>
      </w:r>
    </w:p>
    <w:p w14:paraId="3A2B5490" w14:textId="77777777" w:rsidR="00FB484C" w:rsidRDefault="00FB484C" w:rsidP="00FB484C">
      <w:pPr>
        <w:pStyle w:val="NormalWeb"/>
      </w:pPr>
      <w:r>
        <w:t>I understand that any such reproduction of original work by another is liable to be punished in a way the University authorities deem fit.</w:t>
      </w:r>
    </w:p>
    <w:p w14:paraId="0FD09E61" w14:textId="77777777" w:rsidR="00377714" w:rsidRDefault="00377714">
      <w:pPr>
        <w:pStyle w:val="BodyText"/>
      </w:pPr>
    </w:p>
    <w:p w14:paraId="5158AF87" w14:textId="77777777" w:rsidR="00377714" w:rsidRDefault="00377714">
      <w:pPr>
        <w:pStyle w:val="BodyText"/>
      </w:pPr>
    </w:p>
    <w:p w14:paraId="5252A209" w14:textId="77777777" w:rsidR="00377714" w:rsidRDefault="00377714">
      <w:pPr>
        <w:pStyle w:val="BodyText"/>
      </w:pPr>
    </w:p>
    <w:p w14:paraId="471F24DC" w14:textId="77777777" w:rsidR="00377714" w:rsidRDefault="00377714">
      <w:pPr>
        <w:pStyle w:val="BodyText"/>
        <w:spacing w:before="204"/>
      </w:pPr>
    </w:p>
    <w:p w14:paraId="10D5F3DA" w14:textId="77777777" w:rsidR="00377714" w:rsidRDefault="00377714">
      <w:pPr>
        <w:pStyle w:val="BodyText"/>
        <w:spacing w:before="204"/>
      </w:pPr>
    </w:p>
    <w:p w14:paraId="7AF8A332" w14:textId="7AA1042C" w:rsidR="00377714" w:rsidRDefault="00FB484C">
      <w:pPr>
        <w:tabs>
          <w:tab w:val="left" w:pos="6841"/>
        </w:tabs>
        <w:spacing w:before="1"/>
        <w:ind w:left="360"/>
        <w:jc w:val="both"/>
        <w:rPr>
          <w:b/>
          <w:sz w:val="24"/>
        </w:rPr>
      </w:pPr>
      <w:r>
        <w:rPr>
          <w:b/>
          <w:sz w:val="24"/>
        </w:rPr>
        <w:t>Place:</w:t>
      </w:r>
      <w:r>
        <w:rPr>
          <w:b/>
          <w:spacing w:val="-8"/>
          <w:sz w:val="24"/>
        </w:rPr>
        <w:t xml:space="preserve"> </w:t>
      </w:r>
      <w:r>
        <w:rPr>
          <w:b/>
          <w:spacing w:val="-2"/>
          <w:sz w:val="24"/>
        </w:rPr>
        <w:t>Jaipur</w:t>
      </w:r>
      <w:r>
        <w:rPr>
          <w:b/>
          <w:sz w:val="24"/>
        </w:rPr>
        <w:tab/>
      </w:r>
      <w:r w:rsidR="00CA2E9D">
        <w:rPr>
          <w:b/>
          <w:sz w:val="24"/>
        </w:rPr>
        <w:t>Vansh Sharma</w:t>
      </w:r>
    </w:p>
    <w:p w14:paraId="2F99AD6D" w14:textId="77777777" w:rsidR="00377714" w:rsidRDefault="00377714">
      <w:pPr>
        <w:pStyle w:val="BodyText"/>
        <w:spacing w:before="21"/>
        <w:rPr>
          <w:b/>
        </w:rPr>
      </w:pPr>
    </w:p>
    <w:p w14:paraId="2E676124" w14:textId="24E5BBF8" w:rsidR="00377714" w:rsidRDefault="00560DC3" w:rsidP="00FB484C">
      <w:pPr>
        <w:tabs>
          <w:tab w:val="left" w:pos="6661"/>
        </w:tabs>
        <w:spacing w:before="1"/>
        <w:ind w:left="360"/>
        <w:jc w:val="both"/>
        <w:rPr>
          <w:b/>
          <w:sz w:val="24"/>
        </w:rPr>
        <w:sectPr w:rsidR="00377714">
          <w:pgSz w:w="12240" w:h="15840"/>
          <w:pgMar w:top="1380" w:right="1080" w:bottom="1200" w:left="1080" w:header="0" w:footer="1000" w:gutter="0"/>
          <w:pgBorders w:offsetFrom="page">
            <w:top w:val="single" w:sz="8" w:space="24" w:color="000000"/>
            <w:left w:val="single" w:sz="8" w:space="24" w:color="000000"/>
            <w:bottom w:val="single" w:sz="8" w:space="24" w:color="000000"/>
            <w:right w:val="single" w:sz="8" w:space="24" w:color="000000"/>
          </w:pgBorders>
          <w:cols w:space="720"/>
        </w:sectPr>
      </w:pPr>
      <w:r>
        <w:rPr>
          <w:b/>
          <w:spacing w:val="-2"/>
          <w:sz w:val="24"/>
        </w:rPr>
        <w:t>Date:23/08</w:t>
      </w:r>
      <w:r w:rsidR="00FB484C">
        <w:rPr>
          <w:b/>
          <w:spacing w:val="-2"/>
          <w:sz w:val="24"/>
        </w:rPr>
        <w:t>/2025</w:t>
      </w:r>
      <w:r w:rsidR="00FB484C">
        <w:rPr>
          <w:b/>
          <w:sz w:val="24"/>
        </w:rPr>
        <w:tab/>
        <w:t xml:space="preserve">   </w:t>
      </w:r>
      <w:r w:rsidR="00CA2E9D">
        <w:rPr>
          <w:b/>
          <w:spacing w:val="-2"/>
          <w:sz w:val="24"/>
        </w:rPr>
        <w:t>23EJCIT174</w:t>
      </w:r>
    </w:p>
    <w:p w14:paraId="4F066AD5" w14:textId="77777777" w:rsidR="00377714" w:rsidRDefault="00FB484C">
      <w:pPr>
        <w:pStyle w:val="Heading1"/>
        <w:ind w:left="937"/>
      </w:pPr>
      <w:r>
        <w:rPr>
          <w:spacing w:val="-2"/>
        </w:rPr>
        <w:lastRenderedPageBreak/>
        <w:t>PREFACE</w:t>
      </w:r>
    </w:p>
    <w:p w14:paraId="443D5588" w14:textId="77777777" w:rsidR="00377714" w:rsidRDefault="00377714">
      <w:pPr>
        <w:pStyle w:val="BodyText"/>
        <w:rPr>
          <w:b/>
          <w:sz w:val="28"/>
        </w:rPr>
      </w:pPr>
    </w:p>
    <w:p w14:paraId="00070852" w14:textId="77777777" w:rsidR="00377714" w:rsidRDefault="00377714">
      <w:pPr>
        <w:pStyle w:val="BodyText"/>
        <w:spacing w:before="250"/>
        <w:rPr>
          <w:b/>
          <w:sz w:val="28"/>
        </w:rPr>
      </w:pPr>
    </w:p>
    <w:p w14:paraId="16E9522D" w14:textId="49A95074" w:rsidR="00FB484C" w:rsidRDefault="00FB484C" w:rsidP="00FB484C">
      <w:pPr>
        <w:pStyle w:val="NormalWeb"/>
      </w:pPr>
      <w:r>
        <w:t xml:space="preserve">Bachelor of Technology in Information Technology is a course of </w:t>
      </w:r>
      <w:r>
        <w:rPr>
          <w:rStyle w:val="Strong"/>
        </w:rPr>
        <w:t>Rajasthan Technical University</w:t>
      </w:r>
      <w:r>
        <w:t xml:space="preserve"> (Approved by AICTE) having a duration of four years. As a prerequisite of the syllabus, every student of this course has to undergo professional training from an industry related to the stream for </w:t>
      </w:r>
      <w:r>
        <w:rPr>
          <w:rStyle w:val="Strong"/>
        </w:rPr>
        <w:t>60 days</w:t>
      </w:r>
      <w:r>
        <w:t xml:space="preserve"> in order to successfully complete his/her studies. It is also required to submit a project report at the completion of the training.</w:t>
      </w:r>
    </w:p>
    <w:p w14:paraId="10024C03" w14:textId="77777777" w:rsidR="00FB484C" w:rsidRDefault="00FB484C" w:rsidP="00FB484C">
      <w:pPr>
        <w:pStyle w:val="NormalWeb"/>
      </w:pPr>
      <w:r>
        <w:t>The main objective of this training is to create awareness regarding the application of theoretical knowledge in the practical world of Information Technology and to provide students with real-world exposure.</w:t>
      </w:r>
    </w:p>
    <w:p w14:paraId="432AC364" w14:textId="5C98E2D4" w:rsidR="00FB484C" w:rsidRDefault="00FB484C" w:rsidP="00FB484C">
      <w:pPr>
        <w:pStyle w:val="NormalWeb"/>
      </w:pPr>
      <w:r>
        <w:t xml:space="preserve">I, therefore, submit this project report of my training, which was undertaken at </w:t>
      </w:r>
      <w:r w:rsidR="00CA2E9D">
        <w:t>Groot Software</w:t>
      </w:r>
      <w:r>
        <w:t xml:space="preserve">. It was a great experience to undergo training in a reputed organization in the field of </w:t>
      </w:r>
      <w:r w:rsidR="00BB2071">
        <w:rPr>
          <w:rStyle w:val="Strong"/>
        </w:rPr>
        <w:t>Java Development</w:t>
      </w:r>
      <w:r>
        <w:t>.</w:t>
      </w:r>
    </w:p>
    <w:p w14:paraId="5A96A4EC" w14:textId="0560DDB2" w:rsidR="00FB484C" w:rsidRDefault="00FB484C" w:rsidP="00FB484C">
      <w:pPr>
        <w:pStyle w:val="NormalWeb"/>
      </w:pPr>
      <w:r>
        <w:t xml:space="preserve">I feel immense pleasure in presenting this project report. The report has been prepared on the basis of the study and development carried out during the training regarding the </w:t>
      </w:r>
      <w:r w:rsidR="00BB2071">
        <w:rPr>
          <w:rStyle w:val="Strong"/>
        </w:rPr>
        <w:t>NFC Based Employee Attendance System</w:t>
      </w:r>
      <w:r>
        <w:t xml:space="preserve">, a dynamic and interactive </w:t>
      </w:r>
      <w:r w:rsidR="00BB2071">
        <w:t>Java and JDBC based application</w:t>
      </w:r>
      <w:r>
        <w:t>.</w:t>
      </w:r>
    </w:p>
    <w:p w14:paraId="167D3686" w14:textId="1A33D991" w:rsidR="00FB484C" w:rsidRPr="00FB484C" w:rsidRDefault="00FB484C" w:rsidP="00FB484C">
      <w:pPr>
        <w:pStyle w:val="NormalWeb"/>
      </w:pPr>
      <w:r>
        <w:t>.</w:t>
      </w:r>
      <w:r w:rsidRPr="00FB484C">
        <w:t xml:space="preserve"> “Any serious and lasting achievement or success can never be achieved without the help, guidance, and cooperation of the many people involved in the work.”</w:t>
      </w:r>
    </w:p>
    <w:p w14:paraId="5CA16422" w14:textId="4D0BF5F8" w:rsidR="00FB484C" w:rsidRPr="00FB484C" w:rsidRDefault="00FB484C" w:rsidP="00FB484C">
      <w:pPr>
        <w:widowControl/>
        <w:autoSpaceDE/>
        <w:autoSpaceDN/>
        <w:spacing w:before="100" w:beforeAutospacing="1" w:after="100" w:afterAutospacing="1"/>
        <w:rPr>
          <w:sz w:val="24"/>
          <w:szCs w:val="24"/>
        </w:rPr>
      </w:pPr>
      <w:r w:rsidRPr="00FB484C">
        <w:rPr>
          <w:sz w:val="24"/>
          <w:szCs w:val="24"/>
        </w:rPr>
        <w:t xml:space="preserve">It is my pleasant duty to express my profound gratitude and sincere thanks to </w:t>
      </w:r>
      <w:r w:rsidRPr="00FB484C">
        <w:rPr>
          <w:b/>
          <w:bCs/>
          <w:sz w:val="24"/>
          <w:szCs w:val="24"/>
        </w:rPr>
        <w:t>Mr. Arpit Agrawal</w:t>
      </w:r>
      <w:r w:rsidRPr="00FB484C">
        <w:rPr>
          <w:sz w:val="24"/>
          <w:szCs w:val="24"/>
        </w:rPr>
        <w:t xml:space="preserve"> and the team a</w:t>
      </w:r>
      <w:r w:rsidR="005C16CC">
        <w:rPr>
          <w:sz w:val="24"/>
          <w:szCs w:val="24"/>
        </w:rPr>
        <w:t xml:space="preserve"> </w:t>
      </w:r>
      <w:r w:rsidR="00CA2E9D">
        <w:rPr>
          <w:sz w:val="24"/>
          <w:szCs w:val="24"/>
        </w:rPr>
        <w:t>Groot Software</w:t>
      </w:r>
      <w:r w:rsidRPr="00FB484C">
        <w:rPr>
          <w:sz w:val="24"/>
          <w:szCs w:val="24"/>
        </w:rPr>
        <w:t xml:space="preserve">, who gave me the opportunity to undergo professional training in </w:t>
      </w:r>
      <w:r w:rsidR="00BB2071">
        <w:rPr>
          <w:b/>
          <w:bCs/>
          <w:sz w:val="24"/>
          <w:szCs w:val="24"/>
        </w:rPr>
        <w:t>Java Development.</w:t>
      </w:r>
      <w:r w:rsidRPr="00FB484C">
        <w:rPr>
          <w:sz w:val="24"/>
          <w:szCs w:val="24"/>
        </w:rPr>
        <w:t>.</w:t>
      </w:r>
    </w:p>
    <w:p w14:paraId="368B41B2" w14:textId="3B62CC22" w:rsidR="00FB484C" w:rsidRPr="00FB484C" w:rsidRDefault="00FB484C" w:rsidP="00FB484C">
      <w:pPr>
        <w:widowControl/>
        <w:autoSpaceDE/>
        <w:autoSpaceDN/>
        <w:spacing w:before="100" w:beforeAutospacing="1" w:after="100" w:afterAutospacing="1"/>
        <w:rPr>
          <w:sz w:val="24"/>
          <w:szCs w:val="24"/>
        </w:rPr>
      </w:pPr>
      <w:r w:rsidRPr="00FB484C">
        <w:rPr>
          <w:sz w:val="24"/>
          <w:szCs w:val="24"/>
        </w:rPr>
        <w:t xml:space="preserve">I would like to express my deep gratitude to </w:t>
      </w:r>
      <w:r w:rsidRPr="00FB484C">
        <w:rPr>
          <w:b/>
          <w:bCs/>
          <w:sz w:val="24"/>
          <w:szCs w:val="24"/>
        </w:rPr>
        <w:t>Dr. Smita Agarwal</w:t>
      </w:r>
      <w:r w:rsidRPr="00FB484C">
        <w:rPr>
          <w:sz w:val="24"/>
          <w:szCs w:val="24"/>
        </w:rPr>
        <w:t xml:space="preserve">, Head of Department (Information Technology), </w:t>
      </w:r>
      <w:r w:rsidRPr="00FB484C">
        <w:rPr>
          <w:b/>
          <w:bCs/>
          <w:sz w:val="24"/>
          <w:szCs w:val="24"/>
        </w:rPr>
        <w:t>Jaipur Engineering College &amp; Research Centre, Jaipur (Rajasthan)</w:t>
      </w:r>
      <w:r w:rsidRPr="00FB484C">
        <w:rPr>
          <w:sz w:val="24"/>
          <w:szCs w:val="24"/>
        </w:rPr>
        <w:t xml:space="preserve">, without whose permission this training would not have been possible. I am also thankful to </w:t>
      </w:r>
      <w:r w:rsidR="000C27D9">
        <w:rPr>
          <w:b/>
          <w:bCs/>
          <w:sz w:val="24"/>
          <w:szCs w:val="24"/>
        </w:rPr>
        <w:t>Mrs. Rama Bhardwaj</w:t>
      </w:r>
      <w:r w:rsidRPr="00FB484C">
        <w:rPr>
          <w:sz w:val="24"/>
          <w:szCs w:val="24"/>
        </w:rPr>
        <w:t>, Assistant Professor,</w:t>
      </w:r>
      <w:r w:rsidR="00A81E2C" w:rsidRPr="00A81E2C">
        <w:rPr>
          <w:b/>
          <w:bCs/>
          <w:sz w:val="24"/>
          <w:szCs w:val="24"/>
        </w:rPr>
        <w:t xml:space="preserve"> </w:t>
      </w:r>
      <w:r w:rsidR="00A81E2C">
        <w:rPr>
          <w:b/>
          <w:bCs/>
          <w:sz w:val="24"/>
          <w:szCs w:val="24"/>
        </w:rPr>
        <w:t>Mr. Piyush Gautam, TPO</w:t>
      </w:r>
      <w:r w:rsidR="00A81E2C" w:rsidRPr="00FB484C">
        <w:rPr>
          <w:sz w:val="24"/>
          <w:szCs w:val="24"/>
        </w:rPr>
        <w:t xml:space="preserve">, </w:t>
      </w:r>
      <w:r w:rsidRPr="00FB484C">
        <w:rPr>
          <w:sz w:val="24"/>
          <w:szCs w:val="24"/>
        </w:rPr>
        <w:t xml:space="preserve"> Department of IT, JECRC Jaipur, who recommended me for this training and provided valuable guidance throughout.</w:t>
      </w:r>
    </w:p>
    <w:p w14:paraId="17641F3C" w14:textId="77777777" w:rsidR="00FB484C" w:rsidRPr="00FB484C" w:rsidRDefault="00FB484C" w:rsidP="00FB484C">
      <w:pPr>
        <w:widowControl/>
        <w:autoSpaceDE/>
        <w:autoSpaceDN/>
        <w:spacing w:before="100" w:beforeAutospacing="1" w:after="100" w:afterAutospacing="1"/>
        <w:rPr>
          <w:sz w:val="24"/>
          <w:szCs w:val="24"/>
        </w:rPr>
      </w:pPr>
      <w:r w:rsidRPr="00FB484C">
        <w:rPr>
          <w:sz w:val="24"/>
          <w:szCs w:val="24"/>
        </w:rPr>
        <w:t>Last but not the least, I am grateful to all faculty members, mentors, and colleagues who directly or indirectly supported me in completing this project, encouraging me whenever I needed their help despite their busy schedules.</w:t>
      </w:r>
    </w:p>
    <w:p w14:paraId="770F04E7" w14:textId="522E3DFB" w:rsidR="00FB484C" w:rsidRPr="00FB484C" w:rsidRDefault="00FB484C" w:rsidP="00FB484C">
      <w:pPr>
        <w:widowControl/>
        <w:autoSpaceDE/>
        <w:autoSpaceDN/>
        <w:rPr>
          <w:sz w:val="24"/>
          <w:szCs w:val="24"/>
        </w:rPr>
      </w:pPr>
    </w:p>
    <w:p w14:paraId="163C1665" w14:textId="4B1B4F03" w:rsidR="00FB484C" w:rsidRPr="00FB484C" w:rsidRDefault="00CA2E9D" w:rsidP="00FB484C">
      <w:pPr>
        <w:widowControl/>
        <w:autoSpaceDE/>
        <w:autoSpaceDN/>
        <w:spacing w:before="100" w:beforeAutospacing="1" w:after="100" w:afterAutospacing="1"/>
        <w:rPr>
          <w:sz w:val="24"/>
          <w:szCs w:val="24"/>
        </w:rPr>
      </w:pPr>
      <w:r>
        <w:rPr>
          <w:b/>
          <w:bCs/>
          <w:sz w:val="24"/>
          <w:szCs w:val="24"/>
        </w:rPr>
        <w:t>Vansh Sharma</w:t>
      </w:r>
      <w:r w:rsidR="000C27D9">
        <w:rPr>
          <w:b/>
          <w:bCs/>
          <w:sz w:val="24"/>
          <w:szCs w:val="24"/>
        </w:rPr>
        <w:t xml:space="preserve"> (</w:t>
      </w:r>
      <w:r>
        <w:rPr>
          <w:b/>
          <w:bCs/>
          <w:sz w:val="24"/>
          <w:szCs w:val="24"/>
        </w:rPr>
        <w:t>23EJCIT174</w:t>
      </w:r>
      <w:r w:rsidR="00FB484C" w:rsidRPr="00FB484C">
        <w:rPr>
          <w:b/>
          <w:bCs/>
          <w:sz w:val="24"/>
          <w:szCs w:val="24"/>
        </w:rPr>
        <w:t>)</w:t>
      </w:r>
    </w:p>
    <w:p w14:paraId="0DE1829E" w14:textId="3BA5061B" w:rsidR="00377714" w:rsidRDefault="00377714" w:rsidP="00FB484C">
      <w:pPr>
        <w:pStyle w:val="BodyText"/>
        <w:spacing w:before="160" w:line="362" w:lineRule="auto"/>
        <w:ind w:left="360" w:right="362"/>
        <w:jc w:val="both"/>
        <w:sectPr w:rsidR="00377714">
          <w:pgSz w:w="12240" w:h="15840"/>
          <w:pgMar w:top="1380" w:right="1080" w:bottom="1200" w:left="10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1F5CA092" w14:textId="77777777" w:rsidR="00377714" w:rsidRDefault="00FB484C">
      <w:pPr>
        <w:pStyle w:val="Heading1"/>
      </w:pPr>
      <w:r>
        <w:rPr>
          <w:spacing w:val="-5"/>
        </w:rPr>
        <w:lastRenderedPageBreak/>
        <w:t>COMPANY</w:t>
      </w:r>
      <w:r>
        <w:rPr>
          <w:spacing w:val="-8"/>
        </w:rPr>
        <w:t xml:space="preserve"> </w:t>
      </w:r>
      <w:r>
        <w:rPr>
          <w:spacing w:val="-2"/>
        </w:rPr>
        <w:t>PROFILE</w:t>
      </w:r>
    </w:p>
    <w:p w14:paraId="6EFFF849" w14:textId="51D0ABB0" w:rsidR="000C27D9" w:rsidRDefault="00CA2E9D" w:rsidP="000C27D9">
      <w:pPr>
        <w:pStyle w:val="NormalWeb"/>
      </w:pPr>
      <w:r>
        <w:rPr>
          <w:rStyle w:val="Strong"/>
        </w:rPr>
        <w:t>Groot Software</w:t>
      </w:r>
      <w:r w:rsidR="000C27D9">
        <w:t xml:space="preserve"> is a leading technology training and development organization based in India, specializing in providing hands-on training and practical learning experiences for students and professionals. The company focuses on equipping learners with industry-relevant skills in web development, software engineering, data science, and other emerging technologies, enabling them to bridge the gap between academic learning and real-world professional experience.</w:t>
      </w:r>
    </w:p>
    <w:p w14:paraId="6CE509FE" w14:textId="77777777" w:rsidR="000C27D9" w:rsidRDefault="000C27D9" w:rsidP="000C27D9">
      <w:pPr>
        <w:pStyle w:val="Heading2"/>
      </w:pPr>
      <w:r>
        <w:t>Mission</w:t>
      </w:r>
    </w:p>
    <w:p w14:paraId="29BD50AF" w14:textId="00417539" w:rsidR="000C27D9" w:rsidRDefault="00CA2E9D" w:rsidP="000C27D9">
      <w:pPr>
        <w:pStyle w:val="NormalWeb"/>
      </w:pPr>
      <w:r>
        <w:t>Groot Software</w:t>
      </w:r>
      <w:r w:rsidR="000C27D9">
        <w:t xml:space="preserve">’s mission is to empower students and aspiring professionals by providing comprehensive training programs that enhance their technical skills and career readiness. By delivering practical, project-based learning experiences, </w:t>
      </w:r>
      <w:r>
        <w:t>Groot Software</w:t>
      </w:r>
      <w:r w:rsidR="000C27D9">
        <w:t xml:space="preserve"> ensures that learners are well-prepared to meet industry demands and excel in their chosen fields.</w:t>
      </w:r>
    </w:p>
    <w:p w14:paraId="5ECD0358" w14:textId="77777777" w:rsidR="000C27D9" w:rsidRDefault="000C27D9" w:rsidP="000C27D9">
      <w:pPr>
        <w:pStyle w:val="Heading2"/>
      </w:pPr>
      <w:r>
        <w:t>Key Services and Offerings</w:t>
      </w:r>
    </w:p>
    <w:p w14:paraId="7A062287" w14:textId="77777777" w:rsidR="000C27D9" w:rsidRDefault="000C27D9" w:rsidP="000C27D9">
      <w:pPr>
        <w:pStyle w:val="NormalWeb"/>
        <w:numPr>
          <w:ilvl w:val="0"/>
          <w:numId w:val="22"/>
        </w:numPr>
      </w:pPr>
      <w:r>
        <w:rPr>
          <w:rStyle w:val="Strong"/>
        </w:rPr>
        <w:t>Hands-on Training Programs:</w:t>
      </w:r>
    </w:p>
    <w:p w14:paraId="586793E5" w14:textId="6C888B71" w:rsidR="000C27D9" w:rsidRDefault="00CA2E9D" w:rsidP="000C27D9">
      <w:pPr>
        <w:pStyle w:val="NormalWeb"/>
        <w:numPr>
          <w:ilvl w:val="1"/>
          <w:numId w:val="22"/>
        </w:numPr>
      </w:pPr>
      <w:r>
        <w:t>Groot Software</w:t>
      </w:r>
      <w:r w:rsidR="000C27D9">
        <w:t xml:space="preserve"> offers specialized training programs in areas such as </w:t>
      </w:r>
      <w:r w:rsidR="000C27D9">
        <w:rPr>
          <w:rStyle w:val="Strong"/>
        </w:rPr>
        <w:t>MERN Stack development, Full Stack Web Development, Data Science, AI, and Machine Learning</w:t>
      </w:r>
      <w:r w:rsidR="000C27D9">
        <w:t>.</w:t>
      </w:r>
    </w:p>
    <w:p w14:paraId="18A1A5F7" w14:textId="77777777" w:rsidR="000C27D9" w:rsidRDefault="000C27D9" w:rsidP="000C27D9">
      <w:pPr>
        <w:pStyle w:val="NormalWeb"/>
        <w:numPr>
          <w:ilvl w:val="1"/>
          <w:numId w:val="22"/>
        </w:numPr>
      </w:pPr>
      <w:r>
        <w:t xml:space="preserve">Courses are designed to provide </w:t>
      </w:r>
      <w:r>
        <w:rPr>
          <w:rStyle w:val="Strong"/>
        </w:rPr>
        <w:t>practical experience</w:t>
      </w:r>
      <w:r>
        <w:t xml:space="preserve"> through real-world projects, enabling students to build robust portfolios.</w:t>
      </w:r>
    </w:p>
    <w:p w14:paraId="0C68AC2E" w14:textId="77777777" w:rsidR="000C27D9" w:rsidRDefault="000C27D9" w:rsidP="000C27D9">
      <w:pPr>
        <w:pStyle w:val="NormalWeb"/>
        <w:numPr>
          <w:ilvl w:val="1"/>
          <w:numId w:val="22"/>
        </w:numPr>
      </w:pPr>
      <w:r>
        <w:t xml:space="preserve">Upon completion, participants receive </w:t>
      </w:r>
      <w:r>
        <w:rPr>
          <w:rStyle w:val="Strong"/>
        </w:rPr>
        <w:t>certifications</w:t>
      </w:r>
      <w:r>
        <w:t xml:space="preserve"> that enhance employability and career prospects.</w:t>
      </w:r>
    </w:p>
    <w:p w14:paraId="26A22413" w14:textId="77777777" w:rsidR="000C27D9" w:rsidRDefault="000C27D9" w:rsidP="000C27D9">
      <w:pPr>
        <w:pStyle w:val="NormalWeb"/>
        <w:numPr>
          <w:ilvl w:val="0"/>
          <w:numId w:val="22"/>
        </w:numPr>
      </w:pPr>
      <w:r>
        <w:rPr>
          <w:rStyle w:val="Strong"/>
        </w:rPr>
        <w:t>Project-based Learning:</w:t>
      </w:r>
    </w:p>
    <w:p w14:paraId="354EABB1" w14:textId="77777777" w:rsidR="000C27D9" w:rsidRDefault="000C27D9" w:rsidP="000C27D9">
      <w:pPr>
        <w:pStyle w:val="NormalWeb"/>
        <w:numPr>
          <w:ilvl w:val="1"/>
          <w:numId w:val="22"/>
        </w:numPr>
      </w:pPr>
      <w:r>
        <w:t>Learners work on industry-relevant projects, such as dynamic web applications, dashboards, and full-stack platforms, gaining practical exposure to current technologies.</w:t>
      </w:r>
    </w:p>
    <w:p w14:paraId="261D8762" w14:textId="77777777" w:rsidR="000C27D9" w:rsidRDefault="000C27D9" w:rsidP="000C27D9">
      <w:pPr>
        <w:pStyle w:val="NormalWeb"/>
        <w:numPr>
          <w:ilvl w:val="1"/>
          <w:numId w:val="22"/>
        </w:numPr>
      </w:pPr>
      <w:r>
        <w:t xml:space="preserve">The training emphasizes </w:t>
      </w:r>
      <w:r>
        <w:rPr>
          <w:rStyle w:val="Strong"/>
        </w:rPr>
        <w:t>front-end and back-end integration, database management, and deployment strategies</w:t>
      </w:r>
      <w:r>
        <w:t>.</w:t>
      </w:r>
    </w:p>
    <w:p w14:paraId="55DF8B86" w14:textId="77777777" w:rsidR="000C27D9" w:rsidRDefault="000C27D9" w:rsidP="000C27D9">
      <w:pPr>
        <w:pStyle w:val="NormalWeb"/>
        <w:numPr>
          <w:ilvl w:val="0"/>
          <w:numId w:val="22"/>
        </w:numPr>
      </w:pPr>
      <w:r>
        <w:rPr>
          <w:rStyle w:val="Strong"/>
        </w:rPr>
        <w:t>Career Support and Guidance:</w:t>
      </w:r>
    </w:p>
    <w:p w14:paraId="7BF8741C" w14:textId="1E61C6AD" w:rsidR="000C27D9" w:rsidRDefault="00CA2E9D" w:rsidP="000C27D9">
      <w:pPr>
        <w:pStyle w:val="NormalWeb"/>
        <w:numPr>
          <w:ilvl w:val="1"/>
          <w:numId w:val="22"/>
        </w:numPr>
      </w:pPr>
      <w:r>
        <w:t>Groot Software</w:t>
      </w:r>
      <w:r w:rsidR="000C27D9">
        <w:t xml:space="preserve"> provides mentorship, resume-building assistance, and career guidance to help students transition from training to professional roles.</w:t>
      </w:r>
    </w:p>
    <w:p w14:paraId="058B4D9D" w14:textId="77777777" w:rsidR="000C27D9" w:rsidRDefault="000C27D9" w:rsidP="000C27D9">
      <w:pPr>
        <w:pStyle w:val="NormalWeb"/>
        <w:numPr>
          <w:ilvl w:val="1"/>
          <w:numId w:val="22"/>
        </w:numPr>
      </w:pPr>
      <w:r>
        <w:t>Students are supported in securing internships and job opportunities in relevant industries.</w:t>
      </w:r>
    </w:p>
    <w:p w14:paraId="4C2D21D4" w14:textId="77977A89" w:rsidR="000C27D9" w:rsidRDefault="000C27D9" w:rsidP="000C27D9">
      <w:pPr>
        <w:pStyle w:val="Heading2"/>
      </w:pPr>
      <w:r>
        <w:t xml:space="preserve">Key Features of </w:t>
      </w:r>
      <w:r w:rsidR="00CA2E9D">
        <w:t>Groot Software</w:t>
      </w:r>
    </w:p>
    <w:p w14:paraId="7A7798C8" w14:textId="77777777" w:rsidR="000C27D9" w:rsidRDefault="000C27D9" w:rsidP="000C27D9">
      <w:pPr>
        <w:pStyle w:val="NormalWeb"/>
        <w:numPr>
          <w:ilvl w:val="0"/>
          <w:numId w:val="23"/>
        </w:numPr>
      </w:pPr>
      <w:r>
        <w:rPr>
          <w:rStyle w:val="Strong"/>
        </w:rPr>
        <w:t>Industry-oriented Curriculum:</w:t>
      </w:r>
      <w:r>
        <w:t xml:space="preserve"> Training programs are designed to meet current industry standards and demands.</w:t>
      </w:r>
    </w:p>
    <w:p w14:paraId="592D1788" w14:textId="77777777" w:rsidR="000C27D9" w:rsidRDefault="000C27D9" w:rsidP="000C27D9">
      <w:pPr>
        <w:pStyle w:val="NormalWeb"/>
        <w:numPr>
          <w:ilvl w:val="0"/>
          <w:numId w:val="23"/>
        </w:numPr>
      </w:pPr>
      <w:r>
        <w:rPr>
          <w:rStyle w:val="Strong"/>
        </w:rPr>
        <w:t>Hands-on Projects:</w:t>
      </w:r>
      <w:r>
        <w:t xml:space="preserve"> Students gain practical skills through live projects and assignments.</w:t>
      </w:r>
    </w:p>
    <w:p w14:paraId="31ECA562" w14:textId="77777777" w:rsidR="000C27D9" w:rsidRDefault="000C27D9" w:rsidP="000C27D9">
      <w:pPr>
        <w:pStyle w:val="NormalWeb"/>
        <w:numPr>
          <w:ilvl w:val="0"/>
          <w:numId w:val="23"/>
        </w:numPr>
      </w:pPr>
      <w:r>
        <w:rPr>
          <w:rStyle w:val="Strong"/>
        </w:rPr>
        <w:t>Flexible Learning:</w:t>
      </w:r>
      <w:r>
        <w:t xml:space="preserve"> Programs accommodate both in-person and remote learners.</w:t>
      </w:r>
    </w:p>
    <w:p w14:paraId="5E91666F" w14:textId="77777777" w:rsidR="000C27D9" w:rsidRDefault="000C27D9" w:rsidP="000C27D9">
      <w:pPr>
        <w:pStyle w:val="NormalWeb"/>
        <w:numPr>
          <w:ilvl w:val="0"/>
          <w:numId w:val="23"/>
        </w:numPr>
      </w:pPr>
      <w:r>
        <w:rPr>
          <w:rStyle w:val="Strong"/>
        </w:rPr>
        <w:t>Career Enhancement:</w:t>
      </w:r>
      <w:r>
        <w:t xml:space="preserve"> Certification and guidance improve students’ employability and readiness for professional roles.</w:t>
      </w:r>
    </w:p>
    <w:p w14:paraId="12DCB960" w14:textId="77777777" w:rsidR="00377714" w:rsidRDefault="00377714">
      <w:pPr>
        <w:pStyle w:val="ListParagraph"/>
        <w:spacing w:line="360" w:lineRule="auto"/>
        <w:jc w:val="both"/>
        <w:rPr>
          <w:sz w:val="24"/>
        </w:rPr>
        <w:sectPr w:rsidR="00377714">
          <w:pgSz w:w="12240" w:h="15840"/>
          <w:pgMar w:top="1360" w:right="1080" w:bottom="1200" w:left="10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38C04701" w14:textId="77777777" w:rsidR="00377714" w:rsidRDefault="00FB484C">
      <w:pPr>
        <w:spacing w:before="61"/>
        <w:ind w:left="928" w:right="928"/>
        <w:jc w:val="center"/>
        <w:rPr>
          <w:b/>
          <w:sz w:val="32"/>
        </w:rPr>
      </w:pPr>
      <w:r>
        <w:rPr>
          <w:b/>
          <w:spacing w:val="-4"/>
          <w:sz w:val="32"/>
          <w:u w:val="single"/>
        </w:rPr>
        <w:lastRenderedPageBreak/>
        <w:t>CHAPTER</w:t>
      </w:r>
      <w:r>
        <w:rPr>
          <w:b/>
          <w:spacing w:val="-6"/>
          <w:sz w:val="32"/>
          <w:u w:val="single"/>
        </w:rPr>
        <w:t xml:space="preserve"> </w:t>
      </w:r>
      <w:r>
        <w:rPr>
          <w:b/>
          <w:spacing w:val="-2"/>
          <w:sz w:val="32"/>
          <w:u w:val="single"/>
        </w:rPr>
        <w:t>INDEX</w:t>
      </w:r>
    </w:p>
    <w:p w14:paraId="4370D4DE" w14:textId="77777777" w:rsidR="00377714" w:rsidRDefault="00377714">
      <w:pPr>
        <w:pStyle w:val="BodyText"/>
        <w:spacing w:before="114"/>
        <w:rPr>
          <w:b/>
          <w:sz w:val="20"/>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60"/>
        <w:gridCol w:w="5953"/>
        <w:gridCol w:w="1731"/>
      </w:tblGrid>
      <w:tr w:rsidR="00377714" w14:paraId="48B8A6C0" w14:textId="77777777">
        <w:trPr>
          <w:trHeight w:val="412"/>
        </w:trPr>
        <w:tc>
          <w:tcPr>
            <w:tcW w:w="1560" w:type="dxa"/>
          </w:tcPr>
          <w:p w14:paraId="5AA32AE1" w14:textId="77777777" w:rsidR="00377714" w:rsidRDefault="00FB484C">
            <w:pPr>
              <w:pStyle w:val="TableParagraph"/>
              <w:ind w:left="28" w:right="9"/>
              <w:jc w:val="center"/>
              <w:rPr>
                <w:sz w:val="24"/>
              </w:rPr>
            </w:pPr>
            <w:r>
              <w:rPr>
                <w:spacing w:val="-2"/>
                <w:sz w:val="24"/>
              </w:rPr>
              <w:t>S.NO.</w:t>
            </w:r>
          </w:p>
        </w:tc>
        <w:tc>
          <w:tcPr>
            <w:tcW w:w="5953" w:type="dxa"/>
          </w:tcPr>
          <w:p w14:paraId="40B0D899" w14:textId="77777777" w:rsidR="00377714" w:rsidRDefault="00FB484C">
            <w:pPr>
              <w:pStyle w:val="TableParagraph"/>
              <w:ind w:left="16"/>
              <w:jc w:val="center"/>
              <w:rPr>
                <w:sz w:val="24"/>
              </w:rPr>
            </w:pPr>
            <w:r>
              <w:rPr>
                <w:spacing w:val="-2"/>
                <w:sz w:val="24"/>
              </w:rPr>
              <w:t>TITLE</w:t>
            </w:r>
          </w:p>
        </w:tc>
        <w:tc>
          <w:tcPr>
            <w:tcW w:w="1731" w:type="dxa"/>
          </w:tcPr>
          <w:p w14:paraId="5B723DC5" w14:textId="77777777" w:rsidR="00377714" w:rsidRDefault="00FB484C">
            <w:pPr>
              <w:pStyle w:val="TableParagraph"/>
              <w:ind w:left="26" w:right="10"/>
              <w:jc w:val="center"/>
              <w:rPr>
                <w:sz w:val="24"/>
              </w:rPr>
            </w:pPr>
            <w:r>
              <w:rPr>
                <w:spacing w:val="-5"/>
                <w:sz w:val="24"/>
              </w:rPr>
              <w:t>PAGE</w:t>
            </w:r>
            <w:r>
              <w:rPr>
                <w:spacing w:val="-9"/>
                <w:sz w:val="24"/>
              </w:rPr>
              <w:t xml:space="preserve"> </w:t>
            </w:r>
            <w:r>
              <w:rPr>
                <w:spacing w:val="-5"/>
                <w:sz w:val="24"/>
              </w:rPr>
              <w:t>NO.</w:t>
            </w:r>
          </w:p>
        </w:tc>
      </w:tr>
      <w:tr w:rsidR="00377714" w14:paraId="3B57FBDD" w14:textId="77777777">
        <w:trPr>
          <w:trHeight w:val="414"/>
        </w:trPr>
        <w:tc>
          <w:tcPr>
            <w:tcW w:w="1560" w:type="dxa"/>
          </w:tcPr>
          <w:p w14:paraId="6EE1FB13" w14:textId="77777777" w:rsidR="00377714" w:rsidRDefault="00377714">
            <w:pPr>
              <w:pStyle w:val="TableParagraph"/>
              <w:spacing w:line="240" w:lineRule="auto"/>
              <w:ind w:left="0"/>
              <w:rPr>
                <w:sz w:val="24"/>
              </w:rPr>
            </w:pPr>
          </w:p>
        </w:tc>
        <w:tc>
          <w:tcPr>
            <w:tcW w:w="5953" w:type="dxa"/>
          </w:tcPr>
          <w:p w14:paraId="6E69F43F" w14:textId="77777777" w:rsidR="00377714" w:rsidRDefault="00FB484C">
            <w:pPr>
              <w:pStyle w:val="TableParagraph"/>
              <w:rPr>
                <w:sz w:val="24"/>
              </w:rPr>
            </w:pPr>
            <w:r>
              <w:rPr>
                <w:spacing w:val="-2"/>
                <w:sz w:val="24"/>
              </w:rPr>
              <w:t>CERTIFICATE</w:t>
            </w:r>
          </w:p>
        </w:tc>
        <w:tc>
          <w:tcPr>
            <w:tcW w:w="1731" w:type="dxa"/>
          </w:tcPr>
          <w:p w14:paraId="71CC07E6" w14:textId="77777777" w:rsidR="00377714" w:rsidRDefault="00FB484C">
            <w:pPr>
              <w:pStyle w:val="TableParagraph"/>
              <w:ind w:left="26"/>
              <w:jc w:val="center"/>
              <w:rPr>
                <w:sz w:val="24"/>
              </w:rPr>
            </w:pPr>
            <w:proofErr w:type="spellStart"/>
            <w:r>
              <w:rPr>
                <w:spacing w:val="-10"/>
                <w:sz w:val="24"/>
              </w:rPr>
              <w:t>i</w:t>
            </w:r>
            <w:proofErr w:type="spellEnd"/>
          </w:p>
        </w:tc>
      </w:tr>
      <w:tr w:rsidR="00377714" w14:paraId="07098757" w14:textId="77777777">
        <w:trPr>
          <w:trHeight w:val="412"/>
        </w:trPr>
        <w:tc>
          <w:tcPr>
            <w:tcW w:w="1560" w:type="dxa"/>
          </w:tcPr>
          <w:p w14:paraId="39662A1F" w14:textId="77777777" w:rsidR="00377714" w:rsidRDefault="00377714">
            <w:pPr>
              <w:pStyle w:val="TableParagraph"/>
              <w:spacing w:line="240" w:lineRule="auto"/>
              <w:ind w:left="0"/>
              <w:rPr>
                <w:sz w:val="24"/>
              </w:rPr>
            </w:pPr>
          </w:p>
        </w:tc>
        <w:tc>
          <w:tcPr>
            <w:tcW w:w="5953" w:type="dxa"/>
          </w:tcPr>
          <w:p w14:paraId="1F6AC320" w14:textId="77777777" w:rsidR="00377714" w:rsidRDefault="00FB484C">
            <w:pPr>
              <w:pStyle w:val="TableParagraph"/>
              <w:spacing w:line="270" w:lineRule="exact"/>
              <w:rPr>
                <w:sz w:val="24"/>
              </w:rPr>
            </w:pPr>
            <w:r>
              <w:rPr>
                <w:spacing w:val="-2"/>
                <w:sz w:val="24"/>
              </w:rPr>
              <w:t>DECLARATION</w:t>
            </w:r>
          </w:p>
        </w:tc>
        <w:tc>
          <w:tcPr>
            <w:tcW w:w="1731" w:type="dxa"/>
          </w:tcPr>
          <w:p w14:paraId="5DCC70A0" w14:textId="77777777" w:rsidR="00377714" w:rsidRDefault="00FB484C">
            <w:pPr>
              <w:pStyle w:val="TableParagraph"/>
              <w:spacing w:line="270" w:lineRule="exact"/>
              <w:ind w:left="26" w:right="9"/>
              <w:jc w:val="center"/>
              <w:rPr>
                <w:sz w:val="24"/>
              </w:rPr>
            </w:pPr>
            <w:r>
              <w:rPr>
                <w:spacing w:val="-5"/>
                <w:sz w:val="24"/>
              </w:rPr>
              <w:t>ii</w:t>
            </w:r>
          </w:p>
        </w:tc>
      </w:tr>
      <w:tr w:rsidR="00377714" w14:paraId="7FD747F4" w14:textId="77777777">
        <w:trPr>
          <w:trHeight w:val="412"/>
        </w:trPr>
        <w:tc>
          <w:tcPr>
            <w:tcW w:w="1560" w:type="dxa"/>
          </w:tcPr>
          <w:p w14:paraId="1399C696" w14:textId="77777777" w:rsidR="00377714" w:rsidRDefault="00377714">
            <w:pPr>
              <w:pStyle w:val="TableParagraph"/>
              <w:spacing w:line="240" w:lineRule="auto"/>
              <w:ind w:left="0"/>
              <w:rPr>
                <w:sz w:val="24"/>
              </w:rPr>
            </w:pPr>
          </w:p>
        </w:tc>
        <w:tc>
          <w:tcPr>
            <w:tcW w:w="5953" w:type="dxa"/>
          </w:tcPr>
          <w:p w14:paraId="0D6421E4" w14:textId="77777777" w:rsidR="00377714" w:rsidRDefault="00FB484C">
            <w:pPr>
              <w:pStyle w:val="TableParagraph"/>
              <w:rPr>
                <w:sz w:val="24"/>
              </w:rPr>
            </w:pPr>
            <w:r>
              <w:rPr>
                <w:spacing w:val="-2"/>
                <w:sz w:val="24"/>
              </w:rPr>
              <w:t>PREFACE</w:t>
            </w:r>
          </w:p>
        </w:tc>
        <w:tc>
          <w:tcPr>
            <w:tcW w:w="1731" w:type="dxa"/>
          </w:tcPr>
          <w:p w14:paraId="5574E08C" w14:textId="77777777" w:rsidR="00377714" w:rsidRDefault="00FB484C">
            <w:pPr>
              <w:pStyle w:val="TableParagraph"/>
              <w:ind w:left="26" w:right="9"/>
              <w:jc w:val="center"/>
              <w:rPr>
                <w:sz w:val="24"/>
              </w:rPr>
            </w:pPr>
            <w:r>
              <w:rPr>
                <w:spacing w:val="-5"/>
                <w:sz w:val="24"/>
              </w:rPr>
              <w:t>iii</w:t>
            </w:r>
          </w:p>
        </w:tc>
      </w:tr>
      <w:tr w:rsidR="00377714" w14:paraId="62D9050F" w14:textId="77777777">
        <w:trPr>
          <w:trHeight w:val="414"/>
        </w:trPr>
        <w:tc>
          <w:tcPr>
            <w:tcW w:w="1560" w:type="dxa"/>
          </w:tcPr>
          <w:p w14:paraId="00F04777" w14:textId="77777777" w:rsidR="00377714" w:rsidRDefault="00377714">
            <w:pPr>
              <w:pStyle w:val="TableParagraph"/>
              <w:spacing w:line="240" w:lineRule="auto"/>
              <w:ind w:left="0"/>
              <w:rPr>
                <w:sz w:val="24"/>
              </w:rPr>
            </w:pPr>
          </w:p>
        </w:tc>
        <w:tc>
          <w:tcPr>
            <w:tcW w:w="5953" w:type="dxa"/>
          </w:tcPr>
          <w:p w14:paraId="1CF26265" w14:textId="77777777" w:rsidR="00377714" w:rsidRDefault="00FB484C">
            <w:pPr>
              <w:pStyle w:val="TableParagraph"/>
              <w:rPr>
                <w:sz w:val="24"/>
              </w:rPr>
            </w:pPr>
            <w:r>
              <w:rPr>
                <w:spacing w:val="-2"/>
                <w:sz w:val="24"/>
              </w:rPr>
              <w:t>ACKNOWLEDGEMENT</w:t>
            </w:r>
          </w:p>
        </w:tc>
        <w:tc>
          <w:tcPr>
            <w:tcW w:w="1731" w:type="dxa"/>
          </w:tcPr>
          <w:p w14:paraId="19B57F15" w14:textId="77777777" w:rsidR="00377714" w:rsidRDefault="00FB484C">
            <w:pPr>
              <w:pStyle w:val="TableParagraph"/>
              <w:ind w:left="26" w:right="9"/>
              <w:jc w:val="center"/>
              <w:rPr>
                <w:sz w:val="24"/>
              </w:rPr>
            </w:pPr>
            <w:r>
              <w:rPr>
                <w:spacing w:val="-5"/>
                <w:sz w:val="24"/>
              </w:rPr>
              <w:t>iv</w:t>
            </w:r>
          </w:p>
        </w:tc>
      </w:tr>
      <w:tr w:rsidR="00377714" w14:paraId="1ABA5165" w14:textId="77777777">
        <w:trPr>
          <w:trHeight w:val="412"/>
        </w:trPr>
        <w:tc>
          <w:tcPr>
            <w:tcW w:w="1560" w:type="dxa"/>
          </w:tcPr>
          <w:p w14:paraId="3AA3EA07" w14:textId="77777777" w:rsidR="00377714" w:rsidRDefault="00377714">
            <w:pPr>
              <w:pStyle w:val="TableParagraph"/>
              <w:spacing w:line="240" w:lineRule="auto"/>
              <w:ind w:left="0"/>
              <w:rPr>
                <w:sz w:val="24"/>
              </w:rPr>
            </w:pPr>
          </w:p>
        </w:tc>
        <w:tc>
          <w:tcPr>
            <w:tcW w:w="5953" w:type="dxa"/>
          </w:tcPr>
          <w:p w14:paraId="3D55DAF8" w14:textId="77777777" w:rsidR="00377714" w:rsidRDefault="00FB484C">
            <w:pPr>
              <w:pStyle w:val="TableParagraph"/>
              <w:spacing w:line="270" w:lineRule="exact"/>
              <w:rPr>
                <w:sz w:val="24"/>
              </w:rPr>
            </w:pPr>
            <w:r>
              <w:rPr>
                <w:spacing w:val="-5"/>
                <w:sz w:val="24"/>
              </w:rPr>
              <w:t>COMPANY</w:t>
            </w:r>
            <w:r>
              <w:rPr>
                <w:spacing w:val="-4"/>
                <w:sz w:val="24"/>
              </w:rPr>
              <w:t xml:space="preserve"> </w:t>
            </w:r>
            <w:r>
              <w:rPr>
                <w:spacing w:val="-2"/>
                <w:sz w:val="24"/>
              </w:rPr>
              <w:t>PROFILE</w:t>
            </w:r>
          </w:p>
        </w:tc>
        <w:tc>
          <w:tcPr>
            <w:tcW w:w="1731" w:type="dxa"/>
          </w:tcPr>
          <w:p w14:paraId="21BE406D" w14:textId="77777777" w:rsidR="00377714" w:rsidRDefault="00FB484C">
            <w:pPr>
              <w:pStyle w:val="TableParagraph"/>
              <w:spacing w:line="270" w:lineRule="exact"/>
              <w:ind w:left="26"/>
              <w:jc w:val="center"/>
              <w:rPr>
                <w:sz w:val="24"/>
              </w:rPr>
            </w:pPr>
            <w:r>
              <w:rPr>
                <w:spacing w:val="-10"/>
                <w:sz w:val="24"/>
              </w:rPr>
              <w:t>v</w:t>
            </w:r>
          </w:p>
        </w:tc>
      </w:tr>
      <w:tr w:rsidR="00377714" w14:paraId="396DFE2B" w14:textId="77777777">
        <w:trPr>
          <w:trHeight w:val="412"/>
        </w:trPr>
        <w:tc>
          <w:tcPr>
            <w:tcW w:w="1560" w:type="dxa"/>
          </w:tcPr>
          <w:p w14:paraId="78D14137" w14:textId="77777777" w:rsidR="00377714" w:rsidRDefault="00FB484C">
            <w:pPr>
              <w:pStyle w:val="TableParagraph"/>
              <w:spacing w:line="276" w:lineRule="exact"/>
              <w:ind w:left="28"/>
              <w:jc w:val="center"/>
              <w:rPr>
                <w:sz w:val="24"/>
              </w:rPr>
            </w:pPr>
            <w:r>
              <w:rPr>
                <w:spacing w:val="-10"/>
                <w:sz w:val="24"/>
              </w:rPr>
              <w:t>1</w:t>
            </w:r>
          </w:p>
        </w:tc>
        <w:tc>
          <w:tcPr>
            <w:tcW w:w="5953" w:type="dxa"/>
          </w:tcPr>
          <w:p w14:paraId="0EBFDDA9" w14:textId="77777777" w:rsidR="00377714" w:rsidRDefault="00FB484C">
            <w:pPr>
              <w:pStyle w:val="TableParagraph"/>
              <w:spacing w:line="276" w:lineRule="exact"/>
              <w:rPr>
                <w:sz w:val="24"/>
              </w:rPr>
            </w:pPr>
            <w:r>
              <w:rPr>
                <w:spacing w:val="-2"/>
                <w:sz w:val="24"/>
              </w:rPr>
              <w:t>INTRODUCTION</w:t>
            </w:r>
          </w:p>
        </w:tc>
        <w:tc>
          <w:tcPr>
            <w:tcW w:w="1731" w:type="dxa"/>
          </w:tcPr>
          <w:p w14:paraId="71A7477A" w14:textId="77777777" w:rsidR="00377714" w:rsidRDefault="00FB484C">
            <w:pPr>
              <w:pStyle w:val="TableParagraph"/>
              <w:spacing w:line="276" w:lineRule="exact"/>
              <w:ind w:left="26"/>
              <w:jc w:val="center"/>
              <w:rPr>
                <w:sz w:val="24"/>
              </w:rPr>
            </w:pPr>
            <w:r>
              <w:rPr>
                <w:spacing w:val="-10"/>
                <w:sz w:val="24"/>
              </w:rPr>
              <w:t>1</w:t>
            </w:r>
          </w:p>
        </w:tc>
      </w:tr>
      <w:tr w:rsidR="00377714" w14:paraId="36560557" w14:textId="77777777">
        <w:trPr>
          <w:trHeight w:val="414"/>
        </w:trPr>
        <w:tc>
          <w:tcPr>
            <w:tcW w:w="1560" w:type="dxa"/>
          </w:tcPr>
          <w:p w14:paraId="4BBC925C" w14:textId="77777777" w:rsidR="00377714" w:rsidRDefault="00377714">
            <w:pPr>
              <w:pStyle w:val="TableParagraph"/>
              <w:spacing w:line="240" w:lineRule="auto"/>
              <w:ind w:left="0"/>
              <w:rPr>
                <w:sz w:val="24"/>
              </w:rPr>
            </w:pPr>
          </w:p>
        </w:tc>
        <w:tc>
          <w:tcPr>
            <w:tcW w:w="5953" w:type="dxa"/>
          </w:tcPr>
          <w:p w14:paraId="1C47ABFD" w14:textId="77777777" w:rsidR="00377714" w:rsidRDefault="00FB484C">
            <w:pPr>
              <w:pStyle w:val="TableParagraph"/>
              <w:rPr>
                <w:sz w:val="24"/>
              </w:rPr>
            </w:pPr>
            <w:r>
              <w:rPr>
                <w:sz w:val="24"/>
              </w:rPr>
              <w:t xml:space="preserve">1.1 </w:t>
            </w:r>
            <w:r>
              <w:rPr>
                <w:spacing w:val="-2"/>
                <w:sz w:val="24"/>
              </w:rPr>
              <w:t>PURPOSE</w:t>
            </w:r>
          </w:p>
        </w:tc>
        <w:tc>
          <w:tcPr>
            <w:tcW w:w="1731" w:type="dxa"/>
          </w:tcPr>
          <w:p w14:paraId="049DD737" w14:textId="77777777" w:rsidR="00377714" w:rsidRDefault="00FB484C">
            <w:pPr>
              <w:pStyle w:val="TableParagraph"/>
              <w:ind w:left="26"/>
              <w:jc w:val="center"/>
              <w:rPr>
                <w:sz w:val="24"/>
              </w:rPr>
            </w:pPr>
            <w:r>
              <w:rPr>
                <w:spacing w:val="-10"/>
                <w:sz w:val="24"/>
              </w:rPr>
              <w:t>1</w:t>
            </w:r>
          </w:p>
        </w:tc>
      </w:tr>
      <w:tr w:rsidR="00377714" w14:paraId="6707A129" w14:textId="77777777">
        <w:trPr>
          <w:trHeight w:val="414"/>
        </w:trPr>
        <w:tc>
          <w:tcPr>
            <w:tcW w:w="1560" w:type="dxa"/>
          </w:tcPr>
          <w:p w14:paraId="1D17A277" w14:textId="77777777" w:rsidR="00377714" w:rsidRDefault="00377714">
            <w:pPr>
              <w:pStyle w:val="TableParagraph"/>
              <w:spacing w:line="240" w:lineRule="auto"/>
              <w:ind w:left="0"/>
              <w:rPr>
                <w:sz w:val="24"/>
              </w:rPr>
            </w:pPr>
          </w:p>
        </w:tc>
        <w:tc>
          <w:tcPr>
            <w:tcW w:w="5953" w:type="dxa"/>
          </w:tcPr>
          <w:p w14:paraId="2EC06A20" w14:textId="77777777" w:rsidR="00377714" w:rsidRDefault="00FB484C">
            <w:pPr>
              <w:pStyle w:val="TableParagraph"/>
              <w:rPr>
                <w:sz w:val="24"/>
              </w:rPr>
            </w:pPr>
            <w:r>
              <w:rPr>
                <w:sz w:val="24"/>
              </w:rPr>
              <w:t>1.2</w:t>
            </w:r>
            <w:r>
              <w:rPr>
                <w:spacing w:val="-2"/>
                <w:sz w:val="24"/>
              </w:rPr>
              <w:t xml:space="preserve"> SCOPE</w:t>
            </w:r>
          </w:p>
        </w:tc>
        <w:tc>
          <w:tcPr>
            <w:tcW w:w="1731" w:type="dxa"/>
          </w:tcPr>
          <w:p w14:paraId="26B41EA0" w14:textId="77777777" w:rsidR="00377714" w:rsidRDefault="00FB484C">
            <w:pPr>
              <w:pStyle w:val="TableParagraph"/>
              <w:ind w:left="26"/>
              <w:jc w:val="center"/>
              <w:rPr>
                <w:sz w:val="24"/>
              </w:rPr>
            </w:pPr>
            <w:r>
              <w:rPr>
                <w:spacing w:val="-10"/>
                <w:sz w:val="24"/>
              </w:rPr>
              <w:t>2</w:t>
            </w:r>
          </w:p>
        </w:tc>
      </w:tr>
      <w:tr w:rsidR="00377714" w14:paraId="29DF0B4A" w14:textId="77777777">
        <w:trPr>
          <w:trHeight w:val="410"/>
        </w:trPr>
        <w:tc>
          <w:tcPr>
            <w:tcW w:w="1560" w:type="dxa"/>
          </w:tcPr>
          <w:p w14:paraId="2ABE9536" w14:textId="77777777" w:rsidR="00377714" w:rsidRDefault="00377714">
            <w:pPr>
              <w:pStyle w:val="TableParagraph"/>
              <w:spacing w:line="240" w:lineRule="auto"/>
              <w:ind w:left="0"/>
              <w:rPr>
                <w:sz w:val="24"/>
              </w:rPr>
            </w:pPr>
          </w:p>
        </w:tc>
        <w:tc>
          <w:tcPr>
            <w:tcW w:w="5953" w:type="dxa"/>
          </w:tcPr>
          <w:p w14:paraId="6C6F00FF" w14:textId="77777777" w:rsidR="00377714" w:rsidRDefault="00FB484C">
            <w:pPr>
              <w:pStyle w:val="TableParagraph"/>
              <w:spacing w:line="270" w:lineRule="exact"/>
              <w:rPr>
                <w:sz w:val="24"/>
              </w:rPr>
            </w:pPr>
            <w:r>
              <w:rPr>
                <w:sz w:val="24"/>
              </w:rPr>
              <w:t>1.3</w:t>
            </w:r>
            <w:r>
              <w:rPr>
                <w:spacing w:val="-3"/>
                <w:sz w:val="24"/>
              </w:rPr>
              <w:t xml:space="preserve"> </w:t>
            </w:r>
            <w:r>
              <w:rPr>
                <w:spacing w:val="-2"/>
                <w:sz w:val="24"/>
              </w:rPr>
              <w:t>FEATURES</w:t>
            </w:r>
          </w:p>
        </w:tc>
        <w:tc>
          <w:tcPr>
            <w:tcW w:w="1731" w:type="dxa"/>
          </w:tcPr>
          <w:p w14:paraId="7986224E" w14:textId="77777777" w:rsidR="00377714" w:rsidRDefault="00FB484C">
            <w:pPr>
              <w:pStyle w:val="TableParagraph"/>
              <w:spacing w:line="270" w:lineRule="exact"/>
              <w:ind w:left="26"/>
              <w:jc w:val="center"/>
              <w:rPr>
                <w:sz w:val="24"/>
              </w:rPr>
            </w:pPr>
            <w:r>
              <w:rPr>
                <w:spacing w:val="-10"/>
                <w:sz w:val="24"/>
              </w:rPr>
              <w:t>3</w:t>
            </w:r>
          </w:p>
        </w:tc>
      </w:tr>
      <w:tr w:rsidR="00377714" w14:paraId="587E2941" w14:textId="77777777">
        <w:trPr>
          <w:trHeight w:val="414"/>
        </w:trPr>
        <w:tc>
          <w:tcPr>
            <w:tcW w:w="1560" w:type="dxa"/>
          </w:tcPr>
          <w:p w14:paraId="6CC0E095" w14:textId="77777777" w:rsidR="00377714" w:rsidRDefault="00377714">
            <w:pPr>
              <w:pStyle w:val="TableParagraph"/>
              <w:spacing w:line="240" w:lineRule="auto"/>
              <w:ind w:left="0"/>
              <w:rPr>
                <w:sz w:val="24"/>
              </w:rPr>
            </w:pPr>
          </w:p>
        </w:tc>
        <w:tc>
          <w:tcPr>
            <w:tcW w:w="5953" w:type="dxa"/>
          </w:tcPr>
          <w:p w14:paraId="3E74B801" w14:textId="77777777" w:rsidR="00377714" w:rsidRDefault="00FB484C">
            <w:pPr>
              <w:pStyle w:val="TableParagraph"/>
              <w:rPr>
                <w:sz w:val="24"/>
              </w:rPr>
            </w:pPr>
            <w:r>
              <w:rPr>
                <w:sz w:val="24"/>
              </w:rPr>
              <w:t>1.4</w:t>
            </w:r>
            <w:r>
              <w:rPr>
                <w:spacing w:val="-6"/>
                <w:sz w:val="24"/>
              </w:rPr>
              <w:t xml:space="preserve"> </w:t>
            </w:r>
            <w:r>
              <w:rPr>
                <w:sz w:val="24"/>
              </w:rPr>
              <w:t>FIGURE</w:t>
            </w:r>
            <w:r>
              <w:rPr>
                <w:spacing w:val="-4"/>
                <w:sz w:val="24"/>
              </w:rPr>
              <w:t xml:space="preserve"> </w:t>
            </w:r>
            <w:r>
              <w:rPr>
                <w:spacing w:val="-10"/>
                <w:sz w:val="24"/>
              </w:rPr>
              <w:t>1</w:t>
            </w:r>
          </w:p>
        </w:tc>
        <w:tc>
          <w:tcPr>
            <w:tcW w:w="1731" w:type="dxa"/>
          </w:tcPr>
          <w:p w14:paraId="1EC3CC37" w14:textId="77777777" w:rsidR="00377714" w:rsidRDefault="00FB484C">
            <w:pPr>
              <w:pStyle w:val="TableParagraph"/>
              <w:ind w:left="26"/>
              <w:jc w:val="center"/>
              <w:rPr>
                <w:sz w:val="24"/>
              </w:rPr>
            </w:pPr>
            <w:r>
              <w:rPr>
                <w:spacing w:val="-10"/>
                <w:sz w:val="24"/>
              </w:rPr>
              <w:t>4</w:t>
            </w:r>
          </w:p>
        </w:tc>
      </w:tr>
      <w:tr w:rsidR="00377714" w14:paraId="12DF7C1E" w14:textId="77777777">
        <w:trPr>
          <w:trHeight w:val="412"/>
        </w:trPr>
        <w:tc>
          <w:tcPr>
            <w:tcW w:w="1560" w:type="dxa"/>
          </w:tcPr>
          <w:p w14:paraId="7B018331" w14:textId="77777777" w:rsidR="00377714" w:rsidRDefault="00377714">
            <w:pPr>
              <w:pStyle w:val="TableParagraph"/>
              <w:spacing w:line="240" w:lineRule="auto"/>
              <w:ind w:left="0"/>
              <w:rPr>
                <w:sz w:val="24"/>
              </w:rPr>
            </w:pPr>
          </w:p>
        </w:tc>
        <w:tc>
          <w:tcPr>
            <w:tcW w:w="5953" w:type="dxa"/>
          </w:tcPr>
          <w:p w14:paraId="0412F42D" w14:textId="77777777" w:rsidR="00377714" w:rsidRDefault="00FB484C">
            <w:pPr>
              <w:pStyle w:val="TableParagraph"/>
              <w:rPr>
                <w:sz w:val="24"/>
              </w:rPr>
            </w:pPr>
            <w:r>
              <w:rPr>
                <w:sz w:val="24"/>
              </w:rPr>
              <w:t>1.5</w:t>
            </w:r>
            <w:r>
              <w:rPr>
                <w:spacing w:val="-6"/>
                <w:sz w:val="24"/>
              </w:rPr>
              <w:t xml:space="preserve"> </w:t>
            </w:r>
            <w:r>
              <w:rPr>
                <w:sz w:val="24"/>
              </w:rPr>
              <w:t>FIGURE</w:t>
            </w:r>
            <w:r>
              <w:rPr>
                <w:spacing w:val="-4"/>
                <w:sz w:val="24"/>
              </w:rPr>
              <w:t xml:space="preserve"> </w:t>
            </w:r>
            <w:r>
              <w:rPr>
                <w:spacing w:val="-10"/>
                <w:sz w:val="24"/>
              </w:rPr>
              <w:t>2</w:t>
            </w:r>
          </w:p>
        </w:tc>
        <w:tc>
          <w:tcPr>
            <w:tcW w:w="1731" w:type="dxa"/>
          </w:tcPr>
          <w:p w14:paraId="662E221C" w14:textId="77777777" w:rsidR="00377714" w:rsidRDefault="00FB484C">
            <w:pPr>
              <w:pStyle w:val="TableParagraph"/>
              <w:ind w:left="26"/>
              <w:jc w:val="center"/>
              <w:rPr>
                <w:sz w:val="24"/>
              </w:rPr>
            </w:pPr>
            <w:r>
              <w:rPr>
                <w:spacing w:val="-10"/>
                <w:sz w:val="24"/>
              </w:rPr>
              <w:t>5</w:t>
            </w:r>
          </w:p>
        </w:tc>
      </w:tr>
      <w:tr w:rsidR="00377714" w14:paraId="17F9FA01" w14:textId="77777777">
        <w:trPr>
          <w:trHeight w:val="414"/>
        </w:trPr>
        <w:tc>
          <w:tcPr>
            <w:tcW w:w="1560" w:type="dxa"/>
          </w:tcPr>
          <w:p w14:paraId="22A94C9D" w14:textId="77777777" w:rsidR="00377714" w:rsidRDefault="00377714">
            <w:pPr>
              <w:pStyle w:val="TableParagraph"/>
              <w:spacing w:line="240" w:lineRule="auto"/>
              <w:ind w:left="0"/>
              <w:rPr>
                <w:sz w:val="24"/>
              </w:rPr>
            </w:pPr>
          </w:p>
        </w:tc>
        <w:tc>
          <w:tcPr>
            <w:tcW w:w="5953" w:type="dxa"/>
          </w:tcPr>
          <w:p w14:paraId="53ECE1F9" w14:textId="77777777" w:rsidR="00377714" w:rsidRDefault="00FB484C">
            <w:pPr>
              <w:pStyle w:val="TableParagraph"/>
              <w:spacing w:line="275" w:lineRule="exact"/>
              <w:rPr>
                <w:sz w:val="24"/>
              </w:rPr>
            </w:pPr>
            <w:r>
              <w:rPr>
                <w:sz w:val="24"/>
              </w:rPr>
              <w:t>1.6 FIGURE 3-5</w:t>
            </w:r>
          </w:p>
        </w:tc>
        <w:tc>
          <w:tcPr>
            <w:tcW w:w="1731" w:type="dxa"/>
          </w:tcPr>
          <w:p w14:paraId="41A5FD7A" w14:textId="77777777" w:rsidR="00377714" w:rsidRDefault="00FB484C">
            <w:pPr>
              <w:pStyle w:val="TableParagraph"/>
              <w:spacing w:line="275" w:lineRule="exact"/>
              <w:ind w:left="26"/>
              <w:jc w:val="center"/>
              <w:rPr>
                <w:sz w:val="24"/>
              </w:rPr>
            </w:pPr>
            <w:r>
              <w:rPr>
                <w:sz w:val="24"/>
              </w:rPr>
              <w:t>5-13</w:t>
            </w:r>
          </w:p>
        </w:tc>
      </w:tr>
      <w:tr w:rsidR="00377714" w14:paraId="31B442AC" w14:textId="77777777">
        <w:trPr>
          <w:trHeight w:val="412"/>
        </w:trPr>
        <w:tc>
          <w:tcPr>
            <w:tcW w:w="1560" w:type="dxa"/>
          </w:tcPr>
          <w:p w14:paraId="6BF8B32E" w14:textId="77777777" w:rsidR="00377714" w:rsidRDefault="00FB484C">
            <w:pPr>
              <w:pStyle w:val="TableParagraph"/>
              <w:spacing w:line="270" w:lineRule="exact"/>
              <w:ind w:left="28"/>
              <w:jc w:val="center"/>
              <w:rPr>
                <w:sz w:val="24"/>
              </w:rPr>
            </w:pPr>
            <w:r>
              <w:rPr>
                <w:spacing w:val="-10"/>
                <w:sz w:val="24"/>
              </w:rPr>
              <w:t>2</w:t>
            </w:r>
          </w:p>
        </w:tc>
        <w:tc>
          <w:tcPr>
            <w:tcW w:w="5953" w:type="dxa"/>
          </w:tcPr>
          <w:p w14:paraId="3EFEDC1B" w14:textId="77777777" w:rsidR="00377714" w:rsidRDefault="00FB484C">
            <w:pPr>
              <w:pStyle w:val="TableParagraph"/>
              <w:spacing w:line="270" w:lineRule="exact"/>
              <w:rPr>
                <w:sz w:val="24"/>
              </w:rPr>
            </w:pPr>
            <w:r>
              <w:rPr>
                <w:sz w:val="24"/>
              </w:rPr>
              <w:t>FRONTENED</w:t>
            </w:r>
            <w:r>
              <w:rPr>
                <w:spacing w:val="-4"/>
                <w:sz w:val="24"/>
              </w:rPr>
              <w:t xml:space="preserve"> </w:t>
            </w:r>
            <w:r>
              <w:rPr>
                <w:spacing w:val="-2"/>
                <w:sz w:val="24"/>
              </w:rPr>
              <w:t>DEVELOPMENT</w:t>
            </w:r>
          </w:p>
        </w:tc>
        <w:tc>
          <w:tcPr>
            <w:tcW w:w="1731" w:type="dxa"/>
          </w:tcPr>
          <w:p w14:paraId="524EBCF7" w14:textId="77777777" w:rsidR="00377714" w:rsidRDefault="00FB484C">
            <w:pPr>
              <w:pStyle w:val="TableParagraph"/>
              <w:spacing w:line="270" w:lineRule="exact"/>
              <w:ind w:left="26"/>
              <w:jc w:val="center"/>
              <w:rPr>
                <w:sz w:val="24"/>
              </w:rPr>
            </w:pPr>
            <w:r>
              <w:rPr>
                <w:spacing w:val="-10"/>
                <w:sz w:val="24"/>
              </w:rPr>
              <w:t>8</w:t>
            </w:r>
          </w:p>
        </w:tc>
      </w:tr>
      <w:tr w:rsidR="00377714" w14:paraId="08DDD183" w14:textId="77777777">
        <w:trPr>
          <w:trHeight w:val="412"/>
        </w:trPr>
        <w:tc>
          <w:tcPr>
            <w:tcW w:w="1560" w:type="dxa"/>
          </w:tcPr>
          <w:p w14:paraId="6B6E8C62" w14:textId="77777777" w:rsidR="00377714" w:rsidRDefault="00377714">
            <w:pPr>
              <w:pStyle w:val="TableParagraph"/>
              <w:spacing w:line="240" w:lineRule="auto"/>
              <w:ind w:left="0"/>
              <w:rPr>
                <w:sz w:val="24"/>
              </w:rPr>
            </w:pPr>
          </w:p>
        </w:tc>
        <w:tc>
          <w:tcPr>
            <w:tcW w:w="5953" w:type="dxa"/>
          </w:tcPr>
          <w:p w14:paraId="0B0C8BE2" w14:textId="77777777" w:rsidR="00377714" w:rsidRDefault="00FB484C">
            <w:pPr>
              <w:pStyle w:val="TableParagraph"/>
              <w:rPr>
                <w:sz w:val="24"/>
              </w:rPr>
            </w:pPr>
            <w:r>
              <w:rPr>
                <w:sz w:val="24"/>
              </w:rPr>
              <w:t xml:space="preserve">2.1 </w:t>
            </w:r>
            <w:r>
              <w:rPr>
                <w:spacing w:val="-2"/>
                <w:sz w:val="24"/>
              </w:rPr>
              <w:t>PURPOSE</w:t>
            </w:r>
          </w:p>
        </w:tc>
        <w:tc>
          <w:tcPr>
            <w:tcW w:w="1731" w:type="dxa"/>
          </w:tcPr>
          <w:p w14:paraId="7B5F0F60" w14:textId="77777777" w:rsidR="00377714" w:rsidRDefault="00FB484C">
            <w:pPr>
              <w:pStyle w:val="TableParagraph"/>
              <w:ind w:left="26"/>
              <w:jc w:val="center"/>
              <w:rPr>
                <w:sz w:val="24"/>
              </w:rPr>
            </w:pPr>
            <w:r>
              <w:rPr>
                <w:spacing w:val="-10"/>
                <w:sz w:val="24"/>
              </w:rPr>
              <w:t>9</w:t>
            </w:r>
          </w:p>
        </w:tc>
      </w:tr>
      <w:tr w:rsidR="00377714" w14:paraId="3D576FEC" w14:textId="77777777">
        <w:trPr>
          <w:trHeight w:val="414"/>
        </w:trPr>
        <w:tc>
          <w:tcPr>
            <w:tcW w:w="1560" w:type="dxa"/>
          </w:tcPr>
          <w:p w14:paraId="40BB36FA" w14:textId="77777777" w:rsidR="00377714" w:rsidRDefault="00377714">
            <w:pPr>
              <w:pStyle w:val="TableParagraph"/>
              <w:spacing w:line="240" w:lineRule="auto"/>
              <w:ind w:left="0"/>
              <w:rPr>
                <w:sz w:val="24"/>
              </w:rPr>
            </w:pPr>
          </w:p>
        </w:tc>
        <w:tc>
          <w:tcPr>
            <w:tcW w:w="5953" w:type="dxa"/>
          </w:tcPr>
          <w:p w14:paraId="6938EAFC" w14:textId="77777777" w:rsidR="00377714" w:rsidRDefault="00FB484C">
            <w:pPr>
              <w:pStyle w:val="TableParagraph"/>
              <w:spacing w:line="275" w:lineRule="exact"/>
              <w:rPr>
                <w:sz w:val="24"/>
              </w:rPr>
            </w:pPr>
            <w:r>
              <w:rPr>
                <w:sz w:val="24"/>
              </w:rPr>
              <w:t>2.2</w:t>
            </w:r>
            <w:r>
              <w:rPr>
                <w:spacing w:val="-1"/>
                <w:sz w:val="24"/>
              </w:rPr>
              <w:t xml:space="preserve"> </w:t>
            </w:r>
            <w:r>
              <w:rPr>
                <w:sz w:val="24"/>
              </w:rPr>
              <w:t>KEY</w:t>
            </w:r>
            <w:r>
              <w:rPr>
                <w:spacing w:val="-12"/>
                <w:sz w:val="24"/>
              </w:rPr>
              <w:t xml:space="preserve"> </w:t>
            </w:r>
            <w:r>
              <w:rPr>
                <w:spacing w:val="-2"/>
                <w:sz w:val="24"/>
              </w:rPr>
              <w:t>FEATURES</w:t>
            </w:r>
          </w:p>
        </w:tc>
        <w:tc>
          <w:tcPr>
            <w:tcW w:w="1731" w:type="dxa"/>
          </w:tcPr>
          <w:p w14:paraId="479BC167" w14:textId="77777777" w:rsidR="00377714" w:rsidRDefault="00FB484C">
            <w:pPr>
              <w:pStyle w:val="TableParagraph"/>
              <w:spacing w:line="275" w:lineRule="exact"/>
              <w:ind w:left="26" w:right="9"/>
              <w:jc w:val="center"/>
              <w:rPr>
                <w:sz w:val="24"/>
              </w:rPr>
            </w:pPr>
            <w:r>
              <w:rPr>
                <w:spacing w:val="-5"/>
                <w:sz w:val="24"/>
              </w:rPr>
              <w:t>10</w:t>
            </w:r>
          </w:p>
        </w:tc>
      </w:tr>
      <w:tr w:rsidR="00377714" w14:paraId="4F1FDF2E" w14:textId="77777777">
        <w:trPr>
          <w:trHeight w:val="412"/>
        </w:trPr>
        <w:tc>
          <w:tcPr>
            <w:tcW w:w="1560" w:type="dxa"/>
          </w:tcPr>
          <w:p w14:paraId="5E6D92F7" w14:textId="77777777" w:rsidR="00377714" w:rsidRDefault="00FB484C">
            <w:pPr>
              <w:pStyle w:val="TableParagraph"/>
              <w:spacing w:line="270" w:lineRule="exact"/>
              <w:ind w:left="28"/>
              <w:jc w:val="center"/>
              <w:rPr>
                <w:sz w:val="24"/>
              </w:rPr>
            </w:pPr>
            <w:r>
              <w:rPr>
                <w:spacing w:val="-10"/>
                <w:sz w:val="24"/>
              </w:rPr>
              <w:t>3</w:t>
            </w:r>
          </w:p>
        </w:tc>
        <w:tc>
          <w:tcPr>
            <w:tcW w:w="5953" w:type="dxa"/>
          </w:tcPr>
          <w:p w14:paraId="2CABEC97" w14:textId="77777777" w:rsidR="00377714" w:rsidRDefault="00FB484C">
            <w:pPr>
              <w:pStyle w:val="TableParagraph"/>
              <w:spacing w:line="270" w:lineRule="exact"/>
              <w:rPr>
                <w:sz w:val="24"/>
              </w:rPr>
            </w:pPr>
            <w:r>
              <w:rPr>
                <w:sz w:val="24"/>
              </w:rPr>
              <w:t>BACKENED</w:t>
            </w:r>
            <w:r>
              <w:rPr>
                <w:spacing w:val="-4"/>
                <w:sz w:val="24"/>
              </w:rPr>
              <w:t xml:space="preserve"> </w:t>
            </w:r>
            <w:r>
              <w:rPr>
                <w:spacing w:val="-2"/>
                <w:sz w:val="24"/>
              </w:rPr>
              <w:t>DEVELOPMENT</w:t>
            </w:r>
          </w:p>
        </w:tc>
        <w:tc>
          <w:tcPr>
            <w:tcW w:w="1731" w:type="dxa"/>
          </w:tcPr>
          <w:p w14:paraId="5AA0350B" w14:textId="77777777" w:rsidR="00377714" w:rsidRDefault="00FB484C">
            <w:pPr>
              <w:pStyle w:val="TableParagraph"/>
              <w:spacing w:line="270" w:lineRule="exact"/>
              <w:ind w:left="26" w:right="19"/>
              <w:jc w:val="center"/>
              <w:rPr>
                <w:sz w:val="24"/>
              </w:rPr>
            </w:pPr>
            <w:r>
              <w:rPr>
                <w:spacing w:val="-5"/>
                <w:sz w:val="24"/>
              </w:rPr>
              <w:t>11</w:t>
            </w:r>
          </w:p>
        </w:tc>
      </w:tr>
      <w:tr w:rsidR="00377714" w14:paraId="120B8FDB" w14:textId="77777777">
        <w:trPr>
          <w:trHeight w:val="412"/>
        </w:trPr>
        <w:tc>
          <w:tcPr>
            <w:tcW w:w="1560" w:type="dxa"/>
          </w:tcPr>
          <w:p w14:paraId="14C1CF0A" w14:textId="77777777" w:rsidR="00377714" w:rsidRDefault="00377714">
            <w:pPr>
              <w:pStyle w:val="TableParagraph"/>
              <w:spacing w:line="240" w:lineRule="auto"/>
              <w:ind w:left="0"/>
              <w:rPr>
                <w:sz w:val="24"/>
              </w:rPr>
            </w:pPr>
          </w:p>
        </w:tc>
        <w:tc>
          <w:tcPr>
            <w:tcW w:w="5953" w:type="dxa"/>
          </w:tcPr>
          <w:p w14:paraId="6A30789D" w14:textId="77777777" w:rsidR="00377714" w:rsidRDefault="00FB484C">
            <w:pPr>
              <w:pStyle w:val="TableParagraph"/>
              <w:rPr>
                <w:sz w:val="24"/>
              </w:rPr>
            </w:pPr>
            <w:r>
              <w:rPr>
                <w:sz w:val="24"/>
              </w:rPr>
              <w:t>3.1</w:t>
            </w:r>
            <w:r>
              <w:rPr>
                <w:spacing w:val="-1"/>
                <w:sz w:val="24"/>
              </w:rPr>
              <w:t xml:space="preserve"> </w:t>
            </w:r>
            <w:r>
              <w:rPr>
                <w:sz w:val="24"/>
              </w:rPr>
              <w:t>KEY</w:t>
            </w:r>
            <w:r>
              <w:rPr>
                <w:spacing w:val="-12"/>
                <w:sz w:val="24"/>
              </w:rPr>
              <w:t xml:space="preserve"> </w:t>
            </w:r>
            <w:r>
              <w:rPr>
                <w:spacing w:val="-2"/>
                <w:sz w:val="24"/>
              </w:rPr>
              <w:t>COMPONENT</w:t>
            </w:r>
          </w:p>
        </w:tc>
        <w:tc>
          <w:tcPr>
            <w:tcW w:w="1731" w:type="dxa"/>
          </w:tcPr>
          <w:p w14:paraId="609011E6" w14:textId="77777777" w:rsidR="00377714" w:rsidRDefault="00FB484C">
            <w:pPr>
              <w:pStyle w:val="TableParagraph"/>
              <w:ind w:left="26" w:right="9"/>
              <w:jc w:val="center"/>
              <w:rPr>
                <w:sz w:val="24"/>
              </w:rPr>
            </w:pPr>
            <w:r>
              <w:rPr>
                <w:spacing w:val="-5"/>
                <w:sz w:val="24"/>
              </w:rPr>
              <w:t>13</w:t>
            </w:r>
          </w:p>
        </w:tc>
      </w:tr>
      <w:tr w:rsidR="00377714" w14:paraId="7B152721" w14:textId="77777777">
        <w:trPr>
          <w:trHeight w:val="414"/>
        </w:trPr>
        <w:tc>
          <w:tcPr>
            <w:tcW w:w="1560" w:type="dxa"/>
          </w:tcPr>
          <w:p w14:paraId="609A7C3B" w14:textId="77777777" w:rsidR="00377714" w:rsidRDefault="00377714">
            <w:pPr>
              <w:pStyle w:val="TableParagraph"/>
              <w:spacing w:line="240" w:lineRule="auto"/>
              <w:ind w:left="0"/>
              <w:rPr>
                <w:sz w:val="24"/>
              </w:rPr>
            </w:pPr>
          </w:p>
        </w:tc>
        <w:tc>
          <w:tcPr>
            <w:tcW w:w="5953" w:type="dxa"/>
          </w:tcPr>
          <w:p w14:paraId="219CBBB4" w14:textId="77777777" w:rsidR="00377714" w:rsidRDefault="00FB484C">
            <w:pPr>
              <w:pStyle w:val="TableParagraph"/>
              <w:spacing w:line="275" w:lineRule="exact"/>
              <w:rPr>
                <w:sz w:val="24"/>
              </w:rPr>
            </w:pPr>
            <w:r>
              <w:rPr>
                <w:sz w:val="24"/>
              </w:rPr>
              <w:t>3.2</w:t>
            </w:r>
            <w:r>
              <w:rPr>
                <w:spacing w:val="-1"/>
                <w:sz w:val="24"/>
              </w:rPr>
              <w:t xml:space="preserve"> </w:t>
            </w:r>
            <w:r>
              <w:rPr>
                <w:sz w:val="24"/>
              </w:rPr>
              <w:t>KEY</w:t>
            </w:r>
            <w:r>
              <w:rPr>
                <w:spacing w:val="-12"/>
                <w:sz w:val="24"/>
              </w:rPr>
              <w:t xml:space="preserve"> </w:t>
            </w:r>
            <w:r>
              <w:rPr>
                <w:spacing w:val="-2"/>
                <w:sz w:val="24"/>
              </w:rPr>
              <w:t>FEATURES</w:t>
            </w:r>
          </w:p>
        </w:tc>
        <w:tc>
          <w:tcPr>
            <w:tcW w:w="1731" w:type="dxa"/>
          </w:tcPr>
          <w:p w14:paraId="14D99AD2" w14:textId="77777777" w:rsidR="00377714" w:rsidRDefault="00FB484C">
            <w:pPr>
              <w:pStyle w:val="TableParagraph"/>
              <w:spacing w:line="275" w:lineRule="exact"/>
              <w:ind w:left="26" w:right="9"/>
              <w:jc w:val="center"/>
              <w:rPr>
                <w:sz w:val="24"/>
              </w:rPr>
            </w:pPr>
            <w:r>
              <w:rPr>
                <w:spacing w:val="-5"/>
                <w:sz w:val="24"/>
              </w:rPr>
              <w:t>14</w:t>
            </w:r>
          </w:p>
        </w:tc>
      </w:tr>
      <w:tr w:rsidR="00377714" w14:paraId="40DDEAAD" w14:textId="77777777">
        <w:trPr>
          <w:trHeight w:val="414"/>
        </w:trPr>
        <w:tc>
          <w:tcPr>
            <w:tcW w:w="1560" w:type="dxa"/>
          </w:tcPr>
          <w:p w14:paraId="758B09B5" w14:textId="77777777" w:rsidR="00377714" w:rsidRDefault="00FB484C">
            <w:pPr>
              <w:pStyle w:val="TableParagraph"/>
              <w:ind w:left="28"/>
              <w:jc w:val="center"/>
              <w:rPr>
                <w:sz w:val="24"/>
              </w:rPr>
            </w:pPr>
            <w:r>
              <w:rPr>
                <w:spacing w:val="-10"/>
                <w:sz w:val="24"/>
              </w:rPr>
              <w:t>4</w:t>
            </w:r>
          </w:p>
        </w:tc>
        <w:tc>
          <w:tcPr>
            <w:tcW w:w="5953" w:type="dxa"/>
          </w:tcPr>
          <w:p w14:paraId="7200542B" w14:textId="77777777" w:rsidR="00377714" w:rsidRDefault="00FB484C">
            <w:pPr>
              <w:pStyle w:val="TableParagraph"/>
              <w:rPr>
                <w:sz w:val="24"/>
              </w:rPr>
            </w:pPr>
            <w:r>
              <w:rPr>
                <w:sz w:val="24"/>
              </w:rPr>
              <w:t>AI</w:t>
            </w:r>
            <w:r>
              <w:rPr>
                <w:spacing w:val="-6"/>
                <w:sz w:val="24"/>
              </w:rPr>
              <w:t xml:space="preserve"> </w:t>
            </w:r>
            <w:r>
              <w:rPr>
                <w:sz w:val="24"/>
              </w:rPr>
              <w:t>IN</w:t>
            </w:r>
            <w:r>
              <w:rPr>
                <w:spacing w:val="-4"/>
                <w:sz w:val="24"/>
              </w:rPr>
              <w:t xml:space="preserve"> </w:t>
            </w:r>
            <w:r>
              <w:rPr>
                <w:sz w:val="24"/>
              </w:rPr>
              <w:t xml:space="preserve">WEB </w:t>
            </w:r>
            <w:r>
              <w:rPr>
                <w:spacing w:val="-2"/>
                <w:sz w:val="24"/>
              </w:rPr>
              <w:t>DEVELOPMENT</w:t>
            </w:r>
          </w:p>
        </w:tc>
        <w:tc>
          <w:tcPr>
            <w:tcW w:w="1731" w:type="dxa"/>
          </w:tcPr>
          <w:p w14:paraId="11A9F9B9" w14:textId="77777777" w:rsidR="00377714" w:rsidRDefault="00FB484C">
            <w:pPr>
              <w:pStyle w:val="TableParagraph"/>
              <w:ind w:left="26" w:right="9"/>
              <w:jc w:val="center"/>
              <w:rPr>
                <w:sz w:val="24"/>
              </w:rPr>
            </w:pPr>
            <w:r>
              <w:rPr>
                <w:spacing w:val="-5"/>
                <w:sz w:val="24"/>
              </w:rPr>
              <w:t>15</w:t>
            </w:r>
          </w:p>
        </w:tc>
      </w:tr>
      <w:tr w:rsidR="00377714" w14:paraId="6C0BEBD9" w14:textId="77777777">
        <w:trPr>
          <w:trHeight w:val="409"/>
        </w:trPr>
        <w:tc>
          <w:tcPr>
            <w:tcW w:w="1560" w:type="dxa"/>
          </w:tcPr>
          <w:p w14:paraId="1C80B8BB" w14:textId="77777777" w:rsidR="00377714" w:rsidRDefault="00FB484C">
            <w:pPr>
              <w:pStyle w:val="TableParagraph"/>
              <w:spacing w:line="270" w:lineRule="exact"/>
              <w:ind w:left="28"/>
              <w:jc w:val="center"/>
              <w:rPr>
                <w:sz w:val="24"/>
              </w:rPr>
            </w:pPr>
            <w:r>
              <w:rPr>
                <w:spacing w:val="-10"/>
                <w:sz w:val="24"/>
              </w:rPr>
              <w:t>5</w:t>
            </w:r>
          </w:p>
        </w:tc>
        <w:tc>
          <w:tcPr>
            <w:tcW w:w="5953" w:type="dxa"/>
          </w:tcPr>
          <w:p w14:paraId="113B9529" w14:textId="77777777" w:rsidR="00377714" w:rsidRDefault="00FB484C">
            <w:pPr>
              <w:pStyle w:val="TableParagraph"/>
              <w:spacing w:line="270" w:lineRule="exact"/>
              <w:rPr>
                <w:sz w:val="24"/>
              </w:rPr>
            </w:pPr>
            <w:r>
              <w:rPr>
                <w:spacing w:val="-2"/>
                <w:sz w:val="24"/>
              </w:rPr>
              <w:t>BOOTSTRAP</w:t>
            </w:r>
          </w:p>
        </w:tc>
        <w:tc>
          <w:tcPr>
            <w:tcW w:w="1731" w:type="dxa"/>
          </w:tcPr>
          <w:p w14:paraId="35D5F45A" w14:textId="77777777" w:rsidR="00377714" w:rsidRDefault="00FB484C">
            <w:pPr>
              <w:pStyle w:val="TableParagraph"/>
              <w:spacing w:line="270" w:lineRule="exact"/>
              <w:ind w:left="26" w:right="9"/>
              <w:jc w:val="center"/>
              <w:rPr>
                <w:sz w:val="24"/>
              </w:rPr>
            </w:pPr>
            <w:r>
              <w:rPr>
                <w:spacing w:val="-5"/>
                <w:sz w:val="24"/>
              </w:rPr>
              <w:t>18</w:t>
            </w:r>
          </w:p>
        </w:tc>
      </w:tr>
      <w:tr w:rsidR="00377714" w14:paraId="5EF0E701" w14:textId="77777777">
        <w:trPr>
          <w:trHeight w:val="414"/>
        </w:trPr>
        <w:tc>
          <w:tcPr>
            <w:tcW w:w="1560" w:type="dxa"/>
          </w:tcPr>
          <w:p w14:paraId="2063C4CB" w14:textId="77777777" w:rsidR="00377714" w:rsidRDefault="00377714">
            <w:pPr>
              <w:pStyle w:val="TableParagraph"/>
              <w:spacing w:line="240" w:lineRule="auto"/>
              <w:ind w:left="0"/>
              <w:rPr>
                <w:sz w:val="24"/>
              </w:rPr>
            </w:pPr>
          </w:p>
        </w:tc>
        <w:tc>
          <w:tcPr>
            <w:tcW w:w="5953" w:type="dxa"/>
          </w:tcPr>
          <w:p w14:paraId="2E815506" w14:textId="77777777" w:rsidR="00377714" w:rsidRDefault="00FB484C">
            <w:pPr>
              <w:pStyle w:val="TableParagraph"/>
              <w:spacing w:before="1" w:line="240" w:lineRule="auto"/>
              <w:rPr>
                <w:sz w:val="24"/>
              </w:rPr>
            </w:pPr>
            <w:r>
              <w:rPr>
                <w:sz w:val="24"/>
              </w:rPr>
              <w:t>5.1</w:t>
            </w:r>
            <w:r>
              <w:rPr>
                <w:spacing w:val="-2"/>
                <w:sz w:val="24"/>
              </w:rPr>
              <w:t xml:space="preserve"> </w:t>
            </w:r>
            <w:r>
              <w:rPr>
                <w:sz w:val="24"/>
              </w:rPr>
              <w:t>PURPOSE</w:t>
            </w:r>
            <w:r>
              <w:rPr>
                <w:spacing w:val="-16"/>
                <w:sz w:val="24"/>
              </w:rPr>
              <w:t xml:space="preserve"> </w:t>
            </w:r>
            <w:r>
              <w:rPr>
                <w:sz w:val="24"/>
              </w:rPr>
              <w:t>AND</w:t>
            </w:r>
            <w:r>
              <w:rPr>
                <w:spacing w:val="-1"/>
                <w:sz w:val="24"/>
              </w:rPr>
              <w:t xml:space="preserve"> </w:t>
            </w:r>
            <w:r>
              <w:rPr>
                <w:spacing w:val="-2"/>
                <w:sz w:val="24"/>
              </w:rPr>
              <w:t>BENIFITS</w:t>
            </w:r>
          </w:p>
        </w:tc>
        <w:tc>
          <w:tcPr>
            <w:tcW w:w="1731" w:type="dxa"/>
          </w:tcPr>
          <w:p w14:paraId="32A78047" w14:textId="77777777" w:rsidR="00377714" w:rsidRDefault="00FB484C">
            <w:pPr>
              <w:pStyle w:val="TableParagraph"/>
              <w:spacing w:before="1" w:line="240" w:lineRule="auto"/>
              <w:ind w:left="26" w:right="9"/>
              <w:jc w:val="center"/>
              <w:rPr>
                <w:sz w:val="24"/>
              </w:rPr>
            </w:pPr>
            <w:r>
              <w:rPr>
                <w:spacing w:val="-5"/>
                <w:sz w:val="24"/>
              </w:rPr>
              <w:t>20</w:t>
            </w:r>
          </w:p>
        </w:tc>
      </w:tr>
      <w:tr w:rsidR="00377714" w14:paraId="7CA17C84" w14:textId="77777777">
        <w:trPr>
          <w:trHeight w:val="415"/>
        </w:trPr>
        <w:tc>
          <w:tcPr>
            <w:tcW w:w="1560" w:type="dxa"/>
          </w:tcPr>
          <w:p w14:paraId="5ADAE894" w14:textId="77777777" w:rsidR="00377714" w:rsidRDefault="00FB484C">
            <w:pPr>
              <w:pStyle w:val="TableParagraph"/>
              <w:ind w:left="28"/>
              <w:jc w:val="center"/>
              <w:rPr>
                <w:sz w:val="24"/>
              </w:rPr>
            </w:pPr>
            <w:r>
              <w:rPr>
                <w:spacing w:val="-10"/>
                <w:sz w:val="24"/>
              </w:rPr>
              <w:t>6</w:t>
            </w:r>
          </w:p>
        </w:tc>
        <w:tc>
          <w:tcPr>
            <w:tcW w:w="5953" w:type="dxa"/>
          </w:tcPr>
          <w:p w14:paraId="1B196017" w14:textId="77777777" w:rsidR="00377714" w:rsidRDefault="00FB484C">
            <w:pPr>
              <w:pStyle w:val="TableParagraph"/>
              <w:rPr>
                <w:sz w:val="24"/>
              </w:rPr>
            </w:pPr>
            <w:r>
              <w:rPr>
                <w:spacing w:val="-4"/>
                <w:sz w:val="24"/>
              </w:rPr>
              <w:t>DBMS</w:t>
            </w:r>
          </w:p>
        </w:tc>
        <w:tc>
          <w:tcPr>
            <w:tcW w:w="1731" w:type="dxa"/>
          </w:tcPr>
          <w:p w14:paraId="37882288" w14:textId="77777777" w:rsidR="00377714" w:rsidRDefault="00FB484C">
            <w:pPr>
              <w:pStyle w:val="TableParagraph"/>
              <w:ind w:left="26" w:right="9"/>
              <w:jc w:val="center"/>
              <w:rPr>
                <w:sz w:val="24"/>
              </w:rPr>
            </w:pPr>
            <w:r>
              <w:rPr>
                <w:spacing w:val="-5"/>
                <w:sz w:val="24"/>
              </w:rPr>
              <w:t>21</w:t>
            </w:r>
          </w:p>
        </w:tc>
      </w:tr>
      <w:tr w:rsidR="00377714" w14:paraId="0755E05E" w14:textId="77777777">
        <w:trPr>
          <w:trHeight w:val="412"/>
        </w:trPr>
        <w:tc>
          <w:tcPr>
            <w:tcW w:w="1560" w:type="dxa"/>
          </w:tcPr>
          <w:p w14:paraId="5A32CE3C" w14:textId="77777777" w:rsidR="00377714" w:rsidRDefault="00377714">
            <w:pPr>
              <w:pStyle w:val="TableParagraph"/>
              <w:spacing w:line="240" w:lineRule="auto"/>
              <w:ind w:left="0"/>
              <w:rPr>
                <w:sz w:val="24"/>
              </w:rPr>
            </w:pPr>
          </w:p>
        </w:tc>
        <w:tc>
          <w:tcPr>
            <w:tcW w:w="5953" w:type="dxa"/>
          </w:tcPr>
          <w:p w14:paraId="6A1EBE6B" w14:textId="77777777" w:rsidR="00377714" w:rsidRDefault="00FB484C">
            <w:pPr>
              <w:pStyle w:val="TableParagraph"/>
              <w:rPr>
                <w:sz w:val="24"/>
              </w:rPr>
            </w:pPr>
            <w:r>
              <w:rPr>
                <w:sz w:val="24"/>
              </w:rPr>
              <w:t>6.1</w:t>
            </w:r>
            <w:r>
              <w:rPr>
                <w:spacing w:val="-11"/>
                <w:sz w:val="24"/>
              </w:rPr>
              <w:t xml:space="preserve"> </w:t>
            </w:r>
            <w:r>
              <w:rPr>
                <w:sz w:val="24"/>
              </w:rPr>
              <w:t>TYPE</w:t>
            </w:r>
            <w:r>
              <w:rPr>
                <w:spacing w:val="-1"/>
                <w:sz w:val="24"/>
              </w:rPr>
              <w:t xml:space="preserve"> </w:t>
            </w:r>
            <w:r>
              <w:rPr>
                <w:sz w:val="24"/>
              </w:rPr>
              <w:t>OF</w:t>
            </w:r>
            <w:r>
              <w:rPr>
                <w:spacing w:val="-2"/>
                <w:sz w:val="24"/>
              </w:rPr>
              <w:t xml:space="preserve"> </w:t>
            </w:r>
            <w:r>
              <w:rPr>
                <w:spacing w:val="-4"/>
                <w:sz w:val="24"/>
              </w:rPr>
              <w:t>DBMS</w:t>
            </w:r>
          </w:p>
        </w:tc>
        <w:tc>
          <w:tcPr>
            <w:tcW w:w="1731" w:type="dxa"/>
          </w:tcPr>
          <w:p w14:paraId="387BFAEB" w14:textId="77777777" w:rsidR="00377714" w:rsidRDefault="00FB484C">
            <w:pPr>
              <w:pStyle w:val="TableParagraph"/>
              <w:ind w:left="26" w:right="9"/>
              <w:jc w:val="center"/>
              <w:rPr>
                <w:sz w:val="24"/>
              </w:rPr>
            </w:pPr>
            <w:r>
              <w:rPr>
                <w:spacing w:val="-5"/>
                <w:sz w:val="24"/>
              </w:rPr>
              <w:t>22</w:t>
            </w:r>
          </w:p>
        </w:tc>
      </w:tr>
      <w:tr w:rsidR="00377714" w14:paraId="41BD8FC3" w14:textId="77777777">
        <w:trPr>
          <w:trHeight w:val="414"/>
        </w:trPr>
        <w:tc>
          <w:tcPr>
            <w:tcW w:w="1560" w:type="dxa"/>
          </w:tcPr>
          <w:p w14:paraId="048D2535" w14:textId="77777777" w:rsidR="00377714" w:rsidRDefault="00FB484C">
            <w:pPr>
              <w:pStyle w:val="TableParagraph"/>
              <w:ind w:left="28"/>
              <w:jc w:val="center"/>
              <w:rPr>
                <w:sz w:val="24"/>
              </w:rPr>
            </w:pPr>
            <w:r>
              <w:rPr>
                <w:spacing w:val="-10"/>
                <w:sz w:val="24"/>
              </w:rPr>
              <w:t>7</w:t>
            </w:r>
          </w:p>
        </w:tc>
        <w:tc>
          <w:tcPr>
            <w:tcW w:w="5953" w:type="dxa"/>
          </w:tcPr>
          <w:p w14:paraId="35D9186E" w14:textId="77777777" w:rsidR="00377714" w:rsidRDefault="00FB484C">
            <w:pPr>
              <w:pStyle w:val="TableParagraph"/>
              <w:rPr>
                <w:sz w:val="24"/>
              </w:rPr>
            </w:pPr>
            <w:r>
              <w:rPr>
                <w:spacing w:val="-2"/>
                <w:sz w:val="24"/>
              </w:rPr>
              <w:t>CONCLUSION</w:t>
            </w:r>
          </w:p>
        </w:tc>
        <w:tc>
          <w:tcPr>
            <w:tcW w:w="1731" w:type="dxa"/>
          </w:tcPr>
          <w:p w14:paraId="648AF3F3" w14:textId="77777777" w:rsidR="00377714" w:rsidRDefault="00FB484C">
            <w:pPr>
              <w:pStyle w:val="TableParagraph"/>
              <w:ind w:left="26" w:right="9"/>
              <w:jc w:val="center"/>
              <w:rPr>
                <w:sz w:val="24"/>
              </w:rPr>
            </w:pPr>
            <w:r>
              <w:rPr>
                <w:spacing w:val="-5"/>
                <w:sz w:val="24"/>
              </w:rPr>
              <w:t>23</w:t>
            </w:r>
          </w:p>
        </w:tc>
      </w:tr>
      <w:tr w:rsidR="00377714" w14:paraId="6CC01D37" w14:textId="77777777">
        <w:trPr>
          <w:trHeight w:val="412"/>
        </w:trPr>
        <w:tc>
          <w:tcPr>
            <w:tcW w:w="1560" w:type="dxa"/>
          </w:tcPr>
          <w:p w14:paraId="2041078E" w14:textId="77777777" w:rsidR="00377714" w:rsidRDefault="00FB484C">
            <w:pPr>
              <w:pStyle w:val="TableParagraph"/>
              <w:spacing w:line="270" w:lineRule="exact"/>
              <w:ind w:left="28"/>
              <w:jc w:val="center"/>
              <w:rPr>
                <w:sz w:val="24"/>
              </w:rPr>
            </w:pPr>
            <w:r>
              <w:rPr>
                <w:spacing w:val="-10"/>
                <w:sz w:val="24"/>
              </w:rPr>
              <w:t>8</w:t>
            </w:r>
          </w:p>
        </w:tc>
        <w:tc>
          <w:tcPr>
            <w:tcW w:w="5953" w:type="dxa"/>
          </w:tcPr>
          <w:p w14:paraId="79CB92A5" w14:textId="77777777" w:rsidR="00377714" w:rsidRDefault="00FB484C">
            <w:pPr>
              <w:pStyle w:val="TableParagraph"/>
              <w:spacing w:line="270" w:lineRule="exact"/>
              <w:rPr>
                <w:sz w:val="24"/>
              </w:rPr>
            </w:pPr>
            <w:r>
              <w:rPr>
                <w:sz w:val="24"/>
              </w:rPr>
              <w:t>FUTURE</w:t>
            </w:r>
            <w:r>
              <w:rPr>
                <w:spacing w:val="-5"/>
                <w:sz w:val="24"/>
              </w:rPr>
              <w:t xml:space="preserve"> </w:t>
            </w:r>
            <w:r>
              <w:rPr>
                <w:spacing w:val="-4"/>
                <w:sz w:val="24"/>
              </w:rPr>
              <w:t>SCOPE</w:t>
            </w:r>
          </w:p>
        </w:tc>
        <w:tc>
          <w:tcPr>
            <w:tcW w:w="1731" w:type="dxa"/>
          </w:tcPr>
          <w:p w14:paraId="11C5CFC3" w14:textId="77777777" w:rsidR="00377714" w:rsidRDefault="00FB484C">
            <w:pPr>
              <w:pStyle w:val="TableParagraph"/>
              <w:spacing w:line="270" w:lineRule="exact"/>
              <w:ind w:left="26" w:right="9"/>
              <w:jc w:val="center"/>
              <w:rPr>
                <w:sz w:val="24"/>
              </w:rPr>
            </w:pPr>
            <w:r>
              <w:rPr>
                <w:spacing w:val="-5"/>
                <w:sz w:val="24"/>
              </w:rPr>
              <w:t>24</w:t>
            </w:r>
          </w:p>
        </w:tc>
      </w:tr>
      <w:tr w:rsidR="00377714" w14:paraId="035CBC6E" w14:textId="77777777">
        <w:trPr>
          <w:trHeight w:val="412"/>
        </w:trPr>
        <w:tc>
          <w:tcPr>
            <w:tcW w:w="1560" w:type="dxa"/>
          </w:tcPr>
          <w:p w14:paraId="212DBBB9" w14:textId="77777777" w:rsidR="00377714" w:rsidRDefault="00FB484C">
            <w:pPr>
              <w:pStyle w:val="TableParagraph"/>
              <w:ind w:left="28"/>
              <w:jc w:val="center"/>
              <w:rPr>
                <w:sz w:val="24"/>
              </w:rPr>
            </w:pPr>
            <w:r>
              <w:rPr>
                <w:spacing w:val="-10"/>
                <w:sz w:val="24"/>
              </w:rPr>
              <w:t>9</w:t>
            </w:r>
          </w:p>
        </w:tc>
        <w:tc>
          <w:tcPr>
            <w:tcW w:w="5953" w:type="dxa"/>
          </w:tcPr>
          <w:p w14:paraId="72875BAE" w14:textId="77777777" w:rsidR="00377714" w:rsidRDefault="00FB484C">
            <w:pPr>
              <w:pStyle w:val="TableParagraph"/>
              <w:rPr>
                <w:sz w:val="24"/>
              </w:rPr>
            </w:pPr>
            <w:r>
              <w:rPr>
                <w:spacing w:val="-2"/>
                <w:sz w:val="24"/>
              </w:rPr>
              <w:t>REFERENCES</w:t>
            </w:r>
          </w:p>
        </w:tc>
        <w:tc>
          <w:tcPr>
            <w:tcW w:w="1731" w:type="dxa"/>
          </w:tcPr>
          <w:p w14:paraId="4DD51A3F" w14:textId="77777777" w:rsidR="00377714" w:rsidRDefault="00FB484C">
            <w:pPr>
              <w:pStyle w:val="TableParagraph"/>
              <w:ind w:left="26" w:right="9"/>
              <w:jc w:val="center"/>
              <w:rPr>
                <w:sz w:val="24"/>
              </w:rPr>
            </w:pPr>
            <w:r>
              <w:rPr>
                <w:spacing w:val="-5"/>
                <w:sz w:val="24"/>
              </w:rPr>
              <w:t>25</w:t>
            </w:r>
          </w:p>
        </w:tc>
      </w:tr>
    </w:tbl>
    <w:p w14:paraId="17B57DC3" w14:textId="77777777" w:rsidR="00377714" w:rsidRDefault="00377714">
      <w:pPr>
        <w:pStyle w:val="TableParagraph"/>
        <w:jc w:val="both"/>
        <w:rPr>
          <w:sz w:val="24"/>
        </w:rPr>
        <w:sectPr w:rsidR="00377714">
          <w:footerReference w:type="default" r:id="rId11"/>
          <w:pgSz w:w="12240" w:h="15840"/>
          <w:pgMar w:top="1380" w:right="1080" w:bottom="1200" w:left="10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5F7B0A86" w14:textId="3A634E0A" w:rsidR="00BB2071" w:rsidRDefault="00FB484C" w:rsidP="00BB2071">
      <w:pPr>
        <w:spacing w:before="193"/>
        <w:ind w:right="4"/>
        <w:jc w:val="center"/>
        <w:rPr>
          <w:b/>
          <w:sz w:val="32"/>
        </w:rPr>
      </w:pPr>
      <w:r>
        <w:rPr>
          <w:b/>
          <w:sz w:val="32"/>
        </w:rPr>
        <w:lastRenderedPageBreak/>
        <w:t>CHAPTER</w:t>
      </w:r>
      <w:r>
        <w:rPr>
          <w:b/>
          <w:spacing w:val="-20"/>
          <w:sz w:val="32"/>
        </w:rPr>
        <w:t xml:space="preserve"> </w:t>
      </w:r>
      <w:r>
        <w:rPr>
          <w:b/>
          <w:sz w:val="32"/>
        </w:rPr>
        <w:t>1</w:t>
      </w:r>
      <w:r>
        <w:rPr>
          <w:b/>
          <w:spacing w:val="-19"/>
          <w:sz w:val="32"/>
        </w:rPr>
        <w:t xml:space="preserve"> </w:t>
      </w:r>
      <w:r>
        <w:rPr>
          <w:b/>
          <w:spacing w:val="-2"/>
          <w:sz w:val="32"/>
        </w:rPr>
        <w:t>INDRODUCTION</w:t>
      </w:r>
    </w:p>
    <w:p w14:paraId="6905BE8D" w14:textId="77777777" w:rsidR="00BB2071" w:rsidRDefault="00BB2071" w:rsidP="00BB2071">
      <w:pPr>
        <w:spacing w:before="193"/>
        <w:ind w:right="4"/>
        <w:jc w:val="center"/>
        <w:rPr>
          <w:b/>
          <w:sz w:val="32"/>
        </w:rPr>
      </w:pPr>
    </w:p>
    <w:p w14:paraId="7B653B73" w14:textId="77777777" w:rsidR="00BB2071" w:rsidRPr="00BB2071" w:rsidRDefault="00BB2071" w:rsidP="00BB2071">
      <w:pPr>
        <w:spacing w:before="193"/>
        <w:ind w:right="4"/>
        <w:jc w:val="center"/>
        <w:rPr>
          <w:b/>
          <w:sz w:val="32"/>
        </w:rPr>
      </w:pPr>
    </w:p>
    <w:p w14:paraId="0E4FA534" w14:textId="77777777" w:rsidR="00BB2071" w:rsidRPr="00BB2071" w:rsidRDefault="00BB2071" w:rsidP="00BB2071">
      <w:pPr>
        <w:spacing w:line="350" w:lineRule="auto"/>
        <w:jc w:val="both"/>
        <w:rPr>
          <w:b/>
          <w:bCs/>
          <w:sz w:val="32"/>
          <w:szCs w:val="32"/>
          <w:lang w:val="en-IN"/>
        </w:rPr>
      </w:pPr>
      <w:r w:rsidRPr="00BB2071">
        <w:rPr>
          <w:b/>
          <w:bCs/>
          <w:sz w:val="32"/>
          <w:szCs w:val="32"/>
          <w:lang w:val="en-IN"/>
        </w:rPr>
        <w:t>Introduction to Software Development with Java</w:t>
      </w:r>
    </w:p>
    <w:p w14:paraId="20816C4C" w14:textId="77777777" w:rsidR="00BB2071" w:rsidRDefault="00BB2071" w:rsidP="00BB2071">
      <w:pPr>
        <w:spacing w:line="350" w:lineRule="auto"/>
        <w:jc w:val="both"/>
        <w:rPr>
          <w:sz w:val="24"/>
          <w:szCs w:val="24"/>
          <w:lang w:val="en-IN"/>
        </w:rPr>
      </w:pPr>
      <w:r w:rsidRPr="00BB2071">
        <w:rPr>
          <w:sz w:val="24"/>
          <w:szCs w:val="24"/>
          <w:lang w:val="en-IN"/>
        </w:rPr>
        <w:t>Software Development is the process of designing, creating, testing, and maintaining software applications. For this project, the focus is on Desktop Application Development, which involves building robust, standalone applications that run directly on a computer's operating system. This encompasses everything from designing the user interface and writing the core application logic to managing databases and integrating with external hardware. A desktop application can be a simple utility tool or a complex, enterprise-level system like an NFC-based Employee Attendance Management System.</w:t>
      </w:r>
    </w:p>
    <w:p w14:paraId="13EA8D0D" w14:textId="77777777" w:rsidR="00BB2071" w:rsidRPr="00BB2071" w:rsidRDefault="00BB2071" w:rsidP="00BB2071">
      <w:pPr>
        <w:spacing w:line="350" w:lineRule="auto"/>
        <w:jc w:val="both"/>
        <w:rPr>
          <w:sz w:val="24"/>
          <w:szCs w:val="24"/>
          <w:lang w:val="en-IN"/>
        </w:rPr>
      </w:pPr>
    </w:p>
    <w:p w14:paraId="20246020" w14:textId="77777777" w:rsidR="00BB2071" w:rsidRPr="00BB2071" w:rsidRDefault="00BB2071" w:rsidP="00BB2071">
      <w:pPr>
        <w:spacing w:line="350" w:lineRule="auto"/>
        <w:jc w:val="both"/>
        <w:rPr>
          <w:b/>
          <w:bCs/>
          <w:sz w:val="24"/>
          <w:szCs w:val="24"/>
          <w:lang w:val="en-IN"/>
        </w:rPr>
      </w:pPr>
      <w:r w:rsidRPr="00BB2071">
        <w:rPr>
          <w:b/>
          <w:bCs/>
          <w:sz w:val="28"/>
          <w:szCs w:val="28"/>
          <w:lang w:val="en-IN"/>
        </w:rPr>
        <w:t>Purpose of Desktop Application Development</w:t>
      </w:r>
    </w:p>
    <w:p w14:paraId="2E886E2A" w14:textId="77777777" w:rsidR="00BB2071" w:rsidRPr="00BB2071" w:rsidRDefault="00BB2071" w:rsidP="00BB2071">
      <w:pPr>
        <w:spacing w:line="350" w:lineRule="auto"/>
        <w:jc w:val="both"/>
        <w:rPr>
          <w:sz w:val="24"/>
          <w:szCs w:val="24"/>
          <w:lang w:val="en-IN"/>
        </w:rPr>
      </w:pPr>
      <w:r w:rsidRPr="00BB2071">
        <w:rPr>
          <w:sz w:val="24"/>
          <w:szCs w:val="24"/>
          <w:lang w:val="en-IN"/>
        </w:rPr>
        <w:t>The primary purpose of desktop application development is to build powerful, reliable applications tailored for specific tasks within an organization or for individual users. Unlike web applications, they run locally on a machine, offering distinct advantages. The main goals include:</w:t>
      </w:r>
    </w:p>
    <w:p w14:paraId="42F7001F" w14:textId="77777777" w:rsidR="00BB2071" w:rsidRPr="00BB2071" w:rsidRDefault="00BB2071" w:rsidP="00BB2071">
      <w:pPr>
        <w:numPr>
          <w:ilvl w:val="0"/>
          <w:numId w:val="24"/>
        </w:numPr>
        <w:spacing w:line="350" w:lineRule="auto"/>
        <w:jc w:val="both"/>
        <w:rPr>
          <w:sz w:val="24"/>
          <w:szCs w:val="24"/>
          <w:lang w:val="en-IN"/>
        </w:rPr>
      </w:pPr>
      <w:r w:rsidRPr="00BB2071">
        <w:rPr>
          <w:sz w:val="24"/>
          <w:szCs w:val="24"/>
          <w:lang w:val="en-IN"/>
        </w:rPr>
        <w:t>Creating Functional Applications: Building applications that are stable, efficient, and perform their intended tasks flawlessly.</w:t>
      </w:r>
    </w:p>
    <w:p w14:paraId="18CC8E50" w14:textId="77777777" w:rsidR="00BB2071" w:rsidRPr="00BB2071" w:rsidRDefault="00BB2071" w:rsidP="00BB2071">
      <w:pPr>
        <w:numPr>
          <w:ilvl w:val="0"/>
          <w:numId w:val="24"/>
        </w:numPr>
        <w:spacing w:line="350" w:lineRule="auto"/>
        <w:jc w:val="both"/>
        <w:rPr>
          <w:sz w:val="24"/>
          <w:szCs w:val="24"/>
          <w:lang w:val="en-IN"/>
        </w:rPr>
      </w:pPr>
      <w:r w:rsidRPr="00BB2071">
        <w:rPr>
          <w:sz w:val="24"/>
          <w:szCs w:val="24"/>
          <w:lang w:val="en-IN"/>
        </w:rPr>
        <w:t>Providing a Good User Experience (UX): Designing an intuitive and easy-to-navigate Graphical User Interface (GUI) so users can interact with the application seamlessly.</w:t>
      </w:r>
    </w:p>
    <w:p w14:paraId="7A7C5FDC" w14:textId="77777777" w:rsidR="00BB2071" w:rsidRPr="00BB2071" w:rsidRDefault="00BB2071" w:rsidP="00BB2071">
      <w:pPr>
        <w:numPr>
          <w:ilvl w:val="0"/>
          <w:numId w:val="24"/>
        </w:numPr>
        <w:spacing w:line="350" w:lineRule="auto"/>
        <w:jc w:val="both"/>
        <w:rPr>
          <w:sz w:val="24"/>
          <w:szCs w:val="24"/>
          <w:lang w:val="en-IN"/>
        </w:rPr>
      </w:pPr>
      <w:r w:rsidRPr="00BB2071">
        <w:rPr>
          <w:sz w:val="24"/>
          <w:szCs w:val="24"/>
          <w:lang w:val="en-IN"/>
        </w:rPr>
        <w:t>Supporting Business Needs: Creating specialized software to solve specific business problems, such as automating employee attendance tracking to improve accuracy and save time.</w:t>
      </w:r>
    </w:p>
    <w:p w14:paraId="10768219" w14:textId="77777777" w:rsidR="00BB2071" w:rsidRDefault="00BB2071" w:rsidP="00BB2071">
      <w:pPr>
        <w:numPr>
          <w:ilvl w:val="0"/>
          <w:numId w:val="24"/>
        </w:numPr>
        <w:spacing w:line="350" w:lineRule="auto"/>
        <w:jc w:val="both"/>
        <w:rPr>
          <w:sz w:val="24"/>
          <w:szCs w:val="24"/>
          <w:lang w:val="en-IN"/>
        </w:rPr>
      </w:pPr>
      <w:r w:rsidRPr="00BB2071">
        <w:rPr>
          <w:sz w:val="24"/>
          <w:szCs w:val="24"/>
          <w:lang w:val="en-IN"/>
        </w:rPr>
        <w:t>Direct Hardware Interaction: Enabling the software to communicate directly with hardware peripherals, a key requirement for the NFC reader in this project.</w:t>
      </w:r>
    </w:p>
    <w:p w14:paraId="1D4F2D90" w14:textId="77777777" w:rsidR="00BB2071" w:rsidRPr="00BB2071" w:rsidRDefault="00BB2071" w:rsidP="00BB2071">
      <w:pPr>
        <w:spacing w:line="350" w:lineRule="auto"/>
        <w:ind w:left="720"/>
        <w:jc w:val="both"/>
        <w:rPr>
          <w:sz w:val="24"/>
          <w:szCs w:val="24"/>
          <w:lang w:val="en-IN"/>
        </w:rPr>
      </w:pPr>
    </w:p>
    <w:p w14:paraId="2D69A045" w14:textId="77777777" w:rsidR="00BB2071" w:rsidRPr="00BB2071" w:rsidRDefault="00BB2071" w:rsidP="00BB2071">
      <w:pPr>
        <w:spacing w:line="350" w:lineRule="auto"/>
        <w:jc w:val="both"/>
        <w:rPr>
          <w:b/>
          <w:bCs/>
          <w:sz w:val="28"/>
          <w:szCs w:val="28"/>
          <w:lang w:val="en-IN"/>
        </w:rPr>
      </w:pPr>
      <w:r w:rsidRPr="00BB2071">
        <w:rPr>
          <w:b/>
          <w:bCs/>
          <w:sz w:val="28"/>
          <w:szCs w:val="28"/>
          <w:lang w:val="en-IN"/>
        </w:rPr>
        <w:t>Scope of Java Application Development</w:t>
      </w:r>
    </w:p>
    <w:p w14:paraId="483650D5" w14:textId="77777777" w:rsidR="00BB2071" w:rsidRPr="00BB2071" w:rsidRDefault="00BB2071" w:rsidP="00BB2071">
      <w:pPr>
        <w:spacing w:line="350" w:lineRule="auto"/>
        <w:jc w:val="both"/>
        <w:rPr>
          <w:sz w:val="24"/>
          <w:szCs w:val="24"/>
          <w:lang w:val="en-IN"/>
        </w:rPr>
      </w:pPr>
      <w:r w:rsidRPr="00BB2071">
        <w:rPr>
          <w:sz w:val="24"/>
          <w:szCs w:val="24"/>
          <w:lang w:val="en-IN"/>
        </w:rPr>
        <w:t>The scope of developing an application like this is comprehensive, involving several key areas:</w:t>
      </w:r>
    </w:p>
    <w:p w14:paraId="66C7C615" w14:textId="77777777" w:rsidR="00BB2071" w:rsidRPr="00BB2071" w:rsidRDefault="00BB2071" w:rsidP="00BB2071">
      <w:pPr>
        <w:numPr>
          <w:ilvl w:val="0"/>
          <w:numId w:val="25"/>
        </w:numPr>
        <w:spacing w:line="350" w:lineRule="auto"/>
        <w:jc w:val="both"/>
        <w:rPr>
          <w:sz w:val="24"/>
          <w:szCs w:val="24"/>
          <w:lang w:val="en-IN"/>
        </w:rPr>
      </w:pPr>
      <w:r w:rsidRPr="00BB2071">
        <w:rPr>
          <w:sz w:val="24"/>
          <w:szCs w:val="24"/>
          <w:lang w:val="en-IN"/>
        </w:rPr>
        <w:t>Frontend Development (GUI):</w:t>
      </w:r>
    </w:p>
    <w:p w14:paraId="1906F124" w14:textId="77777777" w:rsidR="00BB2071" w:rsidRPr="00BB2071" w:rsidRDefault="00BB2071" w:rsidP="00BB2071">
      <w:pPr>
        <w:numPr>
          <w:ilvl w:val="1"/>
          <w:numId w:val="25"/>
        </w:numPr>
        <w:spacing w:line="350" w:lineRule="auto"/>
        <w:jc w:val="both"/>
        <w:rPr>
          <w:sz w:val="24"/>
          <w:szCs w:val="24"/>
          <w:lang w:val="en-IN"/>
        </w:rPr>
      </w:pPr>
      <w:r w:rsidRPr="00BB2071">
        <w:rPr>
          <w:sz w:val="24"/>
          <w:szCs w:val="24"/>
          <w:lang w:val="en-IN"/>
        </w:rPr>
        <w:t>This focuses on what the user sees and interacts with—the application's windows, buttons, forms, and tables. It involves designing a user-friendly and visually clear layout.</w:t>
      </w:r>
    </w:p>
    <w:p w14:paraId="3A5DBFEE" w14:textId="77777777" w:rsidR="00BB2071" w:rsidRPr="00BB2071" w:rsidRDefault="00BB2071" w:rsidP="00BB2071">
      <w:pPr>
        <w:numPr>
          <w:ilvl w:val="1"/>
          <w:numId w:val="25"/>
        </w:numPr>
        <w:spacing w:line="350" w:lineRule="auto"/>
        <w:jc w:val="both"/>
        <w:rPr>
          <w:sz w:val="24"/>
          <w:szCs w:val="24"/>
          <w:lang w:val="en-IN"/>
        </w:rPr>
      </w:pPr>
      <w:r w:rsidRPr="00BB2071">
        <w:rPr>
          <w:sz w:val="24"/>
          <w:szCs w:val="24"/>
          <w:lang w:val="en-IN"/>
        </w:rPr>
        <w:t>Technologies Used: In this project, the GUI was built using Java Swing, a powerful toolkit for creating rich graphical user interfaces.</w:t>
      </w:r>
    </w:p>
    <w:p w14:paraId="3998DCBC" w14:textId="77777777" w:rsidR="00BB2071" w:rsidRPr="00BB2071" w:rsidRDefault="00BB2071" w:rsidP="00BB2071">
      <w:pPr>
        <w:numPr>
          <w:ilvl w:val="0"/>
          <w:numId w:val="25"/>
        </w:numPr>
        <w:spacing w:line="350" w:lineRule="auto"/>
        <w:jc w:val="both"/>
        <w:rPr>
          <w:sz w:val="24"/>
          <w:szCs w:val="24"/>
          <w:lang w:val="en-IN"/>
        </w:rPr>
      </w:pPr>
      <w:r w:rsidRPr="00BB2071">
        <w:rPr>
          <w:sz w:val="24"/>
          <w:szCs w:val="24"/>
          <w:lang w:val="en-IN"/>
        </w:rPr>
        <w:lastRenderedPageBreak/>
        <w:t>Backend Development (Core Logic):</w:t>
      </w:r>
    </w:p>
    <w:p w14:paraId="3858F8E1" w14:textId="77777777" w:rsidR="00BB2071" w:rsidRPr="00BB2071" w:rsidRDefault="00BB2071" w:rsidP="00BB2071">
      <w:pPr>
        <w:numPr>
          <w:ilvl w:val="1"/>
          <w:numId w:val="25"/>
        </w:numPr>
        <w:spacing w:line="350" w:lineRule="auto"/>
        <w:jc w:val="both"/>
        <w:rPr>
          <w:sz w:val="24"/>
          <w:szCs w:val="24"/>
          <w:lang w:val="en-IN"/>
        </w:rPr>
      </w:pPr>
      <w:r w:rsidRPr="00BB2071">
        <w:rPr>
          <w:sz w:val="24"/>
          <w:szCs w:val="24"/>
          <w:lang w:val="en-IN"/>
        </w:rPr>
        <w:t>This is the "engine" of the application. It focuses on the server-side logic that processes data, enforces business rules, and performs core computations. It's the part of the system the user doesn't see but that makes everything work.</w:t>
      </w:r>
    </w:p>
    <w:p w14:paraId="4850AEBF" w14:textId="77777777" w:rsidR="00BB2071" w:rsidRPr="00BB2071" w:rsidRDefault="00BB2071" w:rsidP="00BB2071">
      <w:pPr>
        <w:numPr>
          <w:ilvl w:val="1"/>
          <w:numId w:val="25"/>
        </w:numPr>
        <w:spacing w:line="350" w:lineRule="auto"/>
        <w:jc w:val="both"/>
        <w:rPr>
          <w:sz w:val="24"/>
          <w:szCs w:val="24"/>
          <w:lang w:val="en-IN"/>
        </w:rPr>
      </w:pPr>
      <w:r w:rsidRPr="00BB2071">
        <w:rPr>
          <w:sz w:val="24"/>
          <w:szCs w:val="24"/>
          <w:lang w:val="en-IN"/>
        </w:rPr>
        <w:t>Technologies Used: Core and Advanced Java concepts, including Object-Oriented Programming (OOP), data structures, and multithreading, were used to build the application's logic.</w:t>
      </w:r>
    </w:p>
    <w:p w14:paraId="5A4CBB83" w14:textId="77777777" w:rsidR="00BB2071" w:rsidRPr="00BB2071" w:rsidRDefault="00BB2071" w:rsidP="00BB2071">
      <w:pPr>
        <w:numPr>
          <w:ilvl w:val="0"/>
          <w:numId w:val="25"/>
        </w:numPr>
        <w:spacing w:line="350" w:lineRule="auto"/>
        <w:jc w:val="both"/>
        <w:rPr>
          <w:sz w:val="24"/>
          <w:szCs w:val="24"/>
          <w:lang w:val="en-IN"/>
        </w:rPr>
      </w:pPr>
      <w:r w:rsidRPr="00BB2071">
        <w:rPr>
          <w:sz w:val="24"/>
          <w:szCs w:val="24"/>
          <w:lang w:val="en-IN"/>
        </w:rPr>
        <w:t>Database Management:</w:t>
      </w:r>
    </w:p>
    <w:p w14:paraId="4CC28088" w14:textId="77777777" w:rsidR="00BB2071" w:rsidRPr="00BB2071" w:rsidRDefault="00BB2071" w:rsidP="00BB2071">
      <w:pPr>
        <w:numPr>
          <w:ilvl w:val="1"/>
          <w:numId w:val="25"/>
        </w:numPr>
        <w:spacing w:line="350" w:lineRule="auto"/>
        <w:jc w:val="both"/>
        <w:rPr>
          <w:sz w:val="24"/>
          <w:szCs w:val="24"/>
          <w:lang w:val="en-IN"/>
        </w:rPr>
      </w:pPr>
      <w:r w:rsidRPr="00BB2071">
        <w:rPr>
          <w:sz w:val="24"/>
          <w:szCs w:val="24"/>
          <w:lang w:val="en-IN"/>
        </w:rPr>
        <w:t>This component deals with storing, retrieving, and managing the application's data, such as employee details and attendance records. A persistent database ensures that information is saved securely even after the application is closed.</w:t>
      </w:r>
    </w:p>
    <w:p w14:paraId="5CC9C97B" w14:textId="77777777" w:rsidR="00BB2071" w:rsidRPr="00BB2071" w:rsidRDefault="00BB2071" w:rsidP="00BB2071">
      <w:pPr>
        <w:numPr>
          <w:ilvl w:val="1"/>
          <w:numId w:val="25"/>
        </w:numPr>
        <w:spacing w:line="350" w:lineRule="auto"/>
        <w:jc w:val="both"/>
        <w:rPr>
          <w:sz w:val="24"/>
          <w:szCs w:val="24"/>
          <w:lang w:val="en-IN"/>
        </w:rPr>
      </w:pPr>
      <w:r w:rsidRPr="00BB2071">
        <w:rPr>
          <w:sz w:val="24"/>
          <w:szCs w:val="24"/>
          <w:lang w:val="en-IN"/>
        </w:rPr>
        <w:t>Technologies Used: JDBC (Java Database Connectivity) was used to connect the Java application to a relational database (like MySQL or Oracle) and execute SQL queries.</w:t>
      </w:r>
    </w:p>
    <w:p w14:paraId="444358FD" w14:textId="77777777" w:rsidR="00BB2071" w:rsidRPr="00BB2071" w:rsidRDefault="00BB2071" w:rsidP="00BB2071">
      <w:pPr>
        <w:numPr>
          <w:ilvl w:val="0"/>
          <w:numId w:val="25"/>
        </w:numPr>
        <w:spacing w:line="350" w:lineRule="auto"/>
        <w:jc w:val="both"/>
        <w:rPr>
          <w:sz w:val="24"/>
          <w:szCs w:val="24"/>
          <w:lang w:val="en-IN"/>
        </w:rPr>
      </w:pPr>
      <w:r w:rsidRPr="00BB2071">
        <w:rPr>
          <w:sz w:val="24"/>
          <w:szCs w:val="24"/>
          <w:lang w:val="en-IN"/>
        </w:rPr>
        <w:t>Hardware Integration:</w:t>
      </w:r>
    </w:p>
    <w:p w14:paraId="66B9AB90" w14:textId="77777777" w:rsidR="00BB2071" w:rsidRPr="00BB2071" w:rsidRDefault="00BB2071" w:rsidP="00BB2071">
      <w:pPr>
        <w:numPr>
          <w:ilvl w:val="1"/>
          <w:numId w:val="25"/>
        </w:numPr>
        <w:spacing w:line="350" w:lineRule="auto"/>
        <w:jc w:val="both"/>
        <w:rPr>
          <w:sz w:val="24"/>
          <w:szCs w:val="24"/>
          <w:lang w:val="en-IN"/>
        </w:rPr>
      </w:pPr>
      <w:r w:rsidRPr="00BB2071">
        <w:rPr>
          <w:sz w:val="24"/>
          <w:szCs w:val="24"/>
          <w:lang w:val="en-IN"/>
        </w:rPr>
        <w:t>This specialized area involves writing code that allows the software to communicate with and control external hardware devices. For this project, it meant interfacing with an NFC (Near Field Communication) reader to capture employee card data.</w:t>
      </w:r>
    </w:p>
    <w:p w14:paraId="7BF7A25A" w14:textId="77777777" w:rsidR="00BB2071" w:rsidRPr="00BB2071" w:rsidRDefault="00BB2071" w:rsidP="00BB2071">
      <w:pPr>
        <w:numPr>
          <w:ilvl w:val="1"/>
          <w:numId w:val="25"/>
        </w:numPr>
        <w:spacing w:line="350" w:lineRule="auto"/>
        <w:jc w:val="both"/>
        <w:rPr>
          <w:sz w:val="24"/>
          <w:szCs w:val="24"/>
          <w:lang w:val="en-IN"/>
        </w:rPr>
      </w:pPr>
      <w:r w:rsidRPr="00BB2071">
        <w:rPr>
          <w:sz w:val="24"/>
          <w:szCs w:val="24"/>
          <w:lang w:val="en-IN"/>
        </w:rPr>
        <w:t xml:space="preserve">Technologies Used: Java libraries and APIs (like </w:t>
      </w:r>
      <w:proofErr w:type="spellStart"/>
      <w:r w:rsidRPr="00BB2071">
        <w:rPr>
          <w:sz w:val="24"/>
          <w:szCs w:val="24"/>
          <w:lang w:val="en-IN"/>
        </w:rPr>
        <w:t>javax.smartcardio</w:t>
      </w:r>
      <w:proofErr w:type="spellEnd"/>
      <w:r w:rsidRPr="00BB2071">
        <w:rPr>
          <w:sz w:val="24"/>
          <w:szCs w:val="24"/>
          <w:lang w:val="en-IN"/>
        </w:rPr>
        <w:t xml:space="preserve"> or third-party libraries) were used to establish communication between the application and the NFC hardware.</w:t>
      </w:r>
    </w:p>
    <w:p w14:paraId="661C5E3D" w14:textId="77777777" w:rsidR="00BB2071" w:rsidRPr="00BB2071" w:rsidRDefault="00BB2071" w:rsidP="00BB2071">
      <w:pPr>
        <w:spacing w:line="350" w:lineRule="auto"/>
        <w:jc w:val="both"/>
        <w:rPr>
          <w:b/>
          <w:bCs/>
          <w:sz w:val="28"/>
          <w:szCs w:val="28"/>
          <w:lang w:val="en-IN"/>
        </w:rPr>
      </w:pPr>
      <w:r w:rsidRPr="00BB2071">
        <w:rPr>
          <w:b/>
          <w:bCs/>
          <w:sz w:val="28"/>
          <w:szCs w:val="28"/>
          <w:lang w:val="en-IN"/>
        </w:rPr>
        <w:t>Features of a Java Desktop Application</w:t>
      </w:r>
    </w:p>
    <w:p w14:paraId="69583AA0" w14:textId="77777777" w:rsidR="00BB2071" w:rsidRPr="00BB2071" w:rsidRDefault="00BB2071" w:rsidP="00BB2071">
      <w:pPr>
        <w:spacing w:line="350" w:lineRule="auto"/>
        <w:jc w:val="both"/>
        <w:rPr>
          <w:b/>
          <w:bCs/>
          <w:sz w:val="24"/>
          <w:szCs w:val="24"/>
          <w:lang w:val="en-IN"/>
        </w:rPr>
      </w:pPr>
      <w:r w:rsidRPr="00BB2071">
        <w:rPr>
          <w:b/>
          <w:bCs/>
          <w:sz w:val="24"/>
          <w:szCs w:val="24"/>
          <w:lang w:val="en-IN"/>
        </w:rPr>
        <w:t>Key features demonstrated in this project include:</w:t>
      </w:r>
    </w:p>
    <w:p w14:paraId="78CDFE9D" w14:textId="77777777" w:rsidR="00BB2071" w:rsidRPr="00BB2071" w:rsidRDefault="00BB2071" w:rsidP="00BB2071">
      <w:pPr>
        <w:numPr>
          <w:ilvl w:val="0"/>
          <w:numId w:val="26"/>
        </w:numPr>
        <w:spacing w:line="350" w:lineRule="auto"/>
        <w:jc w:val="both"/>
        <w:rPr>
          <w:sz w:val="24"/>
          <w:szCs w:val="24"/>
          <w:lang w:val="en-IN"/>
        </w:rPr>
      </w:pPr>
      <w:r w:rsidRPr="00BB2071">
        <w:rPr>
          <w:sz w:val="24"/>
          <w:szCs w:val="24"/>
          <w:lang w:val="en-IN"/>
        </w:rPr>
        <w:t>Platform Independence:</w:t>
      </w:r>
    </w:p>
    <w:p w14:paraId="11ADBBDB" w14:textId="77777777" w:rsidR="00BB2071" w:rsidRPr="00BB2071" w:rsidRDefault="00BB2071" w:rsidP="00BB2071">
      <w:pPr>
        <w:numPr>
          <w:ilvl w:val="1"/>
          <w:numId w:val="26"/>
        </w:numPr>
        <w:spacing w:line="350" w:lineRule="auto"/>
        <w:jc w:val="both"/>
        <w:rPr>
          <w:sz w:val="24"/>
          <w:szCs w:val="24"/>
          <w:lang w:val="en-IN"/>
        </w:rPr>
      </w:pPr>
      <w:r w:rsidRPr="00BB2071">
        <w:rPr>
          <w:sz w:val="24"/>
          <w:szCs w:val="24"/>
          <w:lang w:val="en-IN"/>
        </w:rPr>
        <w:t>Built with Java, the application can run on any operating system (Windows, macOS, Linux) that has the Java Virtual Machine (JVM) installed. This is the "Write Once, Run Anywhere" principle.</w:t>
      </w:r>
    </w:p>
    <w:p w14:paraId="510C8CE9" w14:textId="77777777" w:rsidR="00BB2071" w:rsidRPr="00BB2071" w:rsidRDefault="00BB2071" w:rsidP="00BB2071">
      <w:pPr>
        <w:numPr>
          <w:ilvl w:val="0"/>
          <w:numId w:val="26"/>
        </w:numPr>
        <w:spacing w:line="350" w:lineRule="auto"/>
        <w:jc w:val="both"/>
        <w:rPr>
          <w:sz w:val="24"/>
          <w:szCs w:val="24"/>
          <w:lang w:val="en-IN"/>
        </w:rPr>
      </w:pPr>
      <w:r w:rsidRPr="00BB2071">
        <w:rPr>
          <w:sz w:val="24"/>
          <w:szCs w:val="24"/>
          <w:lang w:val="en-IN"/>
        </w:rPr>
        <w:t>Rich User Interface (Interactivity):</w:t>
      </w:r>
    </w:p>
    <w:p w14:paraId="6986A401" w14:textId="77777777" w:rsidR="00BB2071" w:rsidRPr="00BB2071" w:rsidRDefault="00BB2071" w:rsidP="00BB2071">
      <w:pPr>
        <w:numPr>
          <w:ilvl w:val="1"/>
          <w:numId w:val="26"/>
        </w:numPr>
        <w:spacing w:line="350" w:lineRule="auto"/>
        <w:jc w:val="both"/>
        <w:rPr>
          <w:sz w:val="24"/>
          <w:szCs w:val="24"/>
          <w:lang w:val="en-IN"/>
        </w:rPr>
      </w:pPr>
      <w:r w:rsidRPr="00BB2071">
        <w:rPr>
          <w:sz w:val="24"/>
          <w:szCs w:val="24"/>
          <w:lang w:val="en-IN"/>
        </w:rPr>
        <w:t>Using Java Swing, the application provides a responsive and interactive GUI, allowing administrators to manage employees, view attendance logs, and generate reports through buttons, forms, and data tables.</w:t>
      </w:r>
    </w:p>
    <w:p w14:paraId="6D4EA0A3" w14:textId="77777777" w:rsidR="00BB2071" w:rsidRPr="00BB2071" w:rsidRDefault="00BB2071" w:rsidP="00BB2071">
      <w:pPr>
        <w:numPr>
          <w:ilvl w:val="0"/>
          <w:numId w:val="26"/>
        </w:numPr>
        <w:spacing w:line="350" w:lineRule="auto"/>
        <w:jc w:val="both"/>
        <w:rPr>
          <w:sz w:val="24"/>
          <w:szCs w:val="24"/>
          <w:lang w:val="en-IN"/>
        </w:rPr>
      </w:pPr>
      <w:r w:rsidRPr="00BB2071">
        <w:rPr>
          <w:sz w:val="24"/>
          <w:szCs w:val="24"/>
          <w:lang w:val="en-IN"/>
        </w:rPr>
        <w:t>Security:</w:t>
      </w:r>
    </w:p>
    <w:p w14:paraId="7C758B17" w14:textId="77777777" w:rsidR="00BB2071" w:rsidRPr="00BB2071" w:rsidRDefault="00BB2071" w:rsidP="00BB2071">
      <w:pPr>
        <w:numPr>
          <w:ilvl w:val="1"/>
          <w:numId w:val="26"/>
        </w:numPr>
        <w:spacing w:line="350" w:lineRule="auto"/>
        <w:jc w:val="both"/>
        <w:rPr>
          <w:sz w:val="24"/>
          <w:szCs w:val="24"/>
          <w:lang w:val="en-IN"/>
        </w:rPr>
      </w:pPr>
      <w:r w:rsidRPr="00BB2071">
        <w:rPr>
          <w:sz w:val="24"/>
          <w:szCs w:val="24"/>
          <w:lang w:val="en-IN"/>
        </w:rPr>
        <w:t>The application is designed to be secure, managing sensitive employee data. This is handled through proper data validation and controlled access to the database via JDBC, preventing unauthorized data manipulation.</w:t>
      </w:r>
    </w:p>
    <w:p w14:paraId="4465F78D" w14:textId="77777777" w:rsidR="00BB2071" w:rsidRPr="00BB2071" w:rsidRDefault="00BB2071" w:rsidP="00BB2071">
      <w:pPr>
        <w:numPr>
          <w:ilvl w:val="0"/>
          <w:numId w:val="26"/>
        </w:numPr>
        <w:spacing w:line="350" w:lineRule="auto"/>
        <w:jc w:val="both"/>
        <w:rPr>
          <w:sz w:val="24"/>
          <w:szCs w:val="24"/>
          <w:lang w:val="en-IN"/>
        </w:rPr>
      </w:pPr>
      <w:r w:rsidRPr="00BB2071">
        <w:rPr>
          <w:sz w:val="24"/>
          <w:szCs w:val="24"/>
          <w:lang w:val="en-IN"/>
        </w:rPr>
        <w:lastRenderedPageBreak/>
        <w:t>Performance and Efficiency:</w:t>
      </w:r>
    </w:p>
    <w:p w14:paraId="16D6C25A" w14:textId="77777777" w:rsidR="00BB2071" w:rsidRPr="00BB2071" w:rsidRDefault="00BB2071" w:rsidP="00BB2071">
      <w:pPr>
        <w:numPr>
          <w:ilvl w:val="1"/>
          <w:numId w:val="26"/>
        </w:numPr>
        <w:spacing w:line="350" w:lineRule="auto"/>
        <w:jc w:val="both"/>
        <w:rPr>
          <w:sz w:val="24"/>
          <w:szCs w:val="24"/>
          <w:lang w:val="en-IN"/>
        </w:rPr>
      </w:pPr>
      <w:r w:rsidRPr="00BB2071">
        <w:rPr>
          <w:sz w:val="24"/>
          <w:szCs w:val="24"/>
          <w:lang w:val="en-IN"/>
        </w:rPr>
        <w:t>As a compiled language running directly on the OS, Java offers high performance, essential for quick data processing and real-time responses from the NFC reader. Optimized database queries using JDBC further enhance speed.</w:t>
      </w:r>
    </w:p>
    <w:p w14:paraId="47EAC046" w14:textId="77777777" w:rsidR="00BB2071" w:rsidRPr="00BB2071" w:rsidRDefault="00BB2071" w:rsidP="00BB2071">
      <w:pPr>
        <w:numPr>
          <w:ilvl w:val="0"/>
          <w:numId w:val="26"/>
        </w:numPr>
        <w:spacing w:line="350" w:lineRule="auto"/>
        <w:jc w:val="both"/>
        <w:rPr>
          <w:sz w:val="24"/>
          <w:szCs w:val="24"/>
          <w:lang w:val="en-IN"/>
        </w:rPr>
      </w:pPr>
      <w:r w:rsidRPr="00BB2071">
        <w:rPr>
          <w:sz w:val="24"/>
          <w:szCs w:val="24"/>
          <w:lang w:val="en-IN"/>
        </w:rPr>
        <w:t>Data Persistence:</w:t>
      </w:r>
    </w:p>
    <w:p w14:paraId="13DF2582" w14:textId="77777777" w:rsidR="00BB2071" w:rsidRPr="00BB2071" w:rsidRDefault="00BB2071" w:rsidP="00BB2071">
      <w:pPr>
        <w:numPr>
          <w:ilvl w:val="1"/>
          <w:numId w:val="26"/>
        </w:numPr>
        <w:spacing w:line="350" w:lineRule="auto"/>
        <w:jc w:val="both"/>
        <w:rPr>
          <w:sz w:val="24"/>
          <w:szCs w:val="24"/>
          <w:lang w:val="en-IN"/>
        </w:rPr>
      </w:pPr>
      <w:r w:rsidRPr="00BB2071">
        <w:rPr>
          <w:sz w:val="24"/>
          <w:szCs w:val="24"/>
          <w:lang w:val="en-IN"/>
        </w:rPr>
        <w:t>All employee and attendance data is stored permanently in a database. JDBC ensures that data is reliably written to and read from the database, maintaining data integrity.</w:t>
      </w:r>
    </w:p>
    <w:p w14:paraId="72AEAB2A" w14:textId="77777777" w:rsidR="00BB2071" w:rsidRPr="00BB2071" w:rsidRDefault="00BB2071" w:rsidP="00BB2071">
      <w:pPr>
        <w:numPr>
          <w:ilvl w:val="0"/>
          <w:numId w:val="26"/>
        </w:numPr>
        <w:spacing w:line="350" w:lineRule="auto"/>
        <w:jc w:val="both"/>
        <w:rPr>
          <w:sz w:val="24"/>
          <w:szCs w:val="24"/>
          <w:lang w:val="en-IN"/>
        </w:rPr>
      </w:pPr>
      <w:r w:rsidRPr="00BB2071">
        <w:rPr>
          <w:sz w:val="24"/>
          <w:szCs w:val="24"/>
          <w:lang w:val="en-IN"/>
        </w:rPr>
        <w:t>Robustness:</w:t>
      </w:r>
    </w:p>
    <w:p w14:paraId="31E95A47" w14:textId="77777777" w:rsidR="00BB2071" w:rsidRPr="00BB2071" w:rsidRDefault="00BB2071" w:rsidP="00BB2071">
      <w:pPr>
        <w:numPr>
          <w:ilvl w:val="1"/>
          <w:numId w:val="26"/>
        </w:numPr>
        <w:spacing w:line="350" w:lineRule="auto"/>
        <w:jc w:val="both"/>
        <w:rPr>
          <w:sz w:val="24"/>
          <w:szCs w:val="24"/>
          <w:lang w:val="en-IN"/>
        </w:rPr>
      </w:pPr>
      <w:r w:rsidRPr="00BB2071">
        <w:rPr>
          <w:sz w:val="24"/>
          <w:szCs w:val="24"/>
          <w:lang w:val="en-IN"/>
        </w:rPr>
        <w:t>Java's strong memory management and exception-handling features make the application robust and less prone to crashes, which is critical for a system used for daily operations.</w:t>
      </w:r>
    </w:p>
    <w:p w14:paraId="3B39E246" w14:textId="77777777" w:rsidR="00377714" w:rsidRPr="00F35D81" w:rsidRDefault="00377714" w:rsidP="00F35D81">
      <w:pPr>
        <w:spacing w:line="350" w:lineRule="auto"/>
        <w:jc w:val="both"/>
        <w:rPr>
          <w:sz w:val="24"/>
        </w:rPr>
        <w:sectPr w:rsidR="00377714" w:rsidRPr="00F35D81">
          <w:footerReference w:type="default" r:id="rId12"/>
          <w:pgSz w:w="12240" w:h="15840"/>
          <w:pgMar w:top="1360" w:right="1080" w:bottom="1200" w:left="10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6C36800E" w14:textId="4CEA5CF0" w:rsidR="000C27D9" w:rsidRDefault="00F35D81" w:rsidP="00F35D81">
      <w:pPr>
        <w:spacing w:before="79" w:line="499" w:lineRule="auto"/>
        <w:ind w:right="3423"/>
        <w:jc w:val="center"/>
        <w:rPr>
          <w:b/>
          <w:sz w:val="20"/>
        </w:rPr>
      </w:pPr>
      <w:r>
        <w:rPr>
          <w:b/>
          <w:spacing w:val="-2"/>
          <w:sz w:val="40"/>
          <w:szCs w:val="40"/>
        </w:rPr>
        <w:lastRenderedPageBreak/>
        <w:t xml:space="preserve">                </w:t>
      </w:r>
      <w:r w:rsidR="000E7F88" w:rsidRPr="000E7F88">
        <w:rPr>
          <w:b/>
          <w:spacing w:val="-2"/>
          <w:sz w:val="40"/>
          <w:szCs w:val="40"/>
        </w:rPr>
        <w:t>PROJECT</w:t>
      </w:r>
      <w:r w:rsidR="000E7F88" w:rsidRPr="000E7F88">
        <w:rPr>
          <w:b/>
          <w:spacing w:val="-14"/>
          <w:sz w:val="40"/>
          <w:szCs w:val="40"/>
        </w:rPr>
        <w:t xml:space="preserve"> </w:t>
      </w:r>
      <w:r w:rsidR="000E7F88" w:rsidRPr="000E7F88">
        <w:rPr>
          <w:b/>
          <w:spacing w:val="-2"/>
          <w:sz w:val="40"/>
          <w:szCs w:val="40"/>
        </w:rPr>
        <w:t>CODE</w:t>
      </w:r>
      <w:r w:rsidR="000E7F88" w:rsidRPr="000E7F88">
        <w:rPr>
          <w:b/>
          <w:spacing w:val="-14"/>
          <w:sz w:val="40"/>
          <w:szCs w:val="40"/>
        </w:rPr>
        <w:t xml:space="preserve"> </w:t>
      </w:r>
      <w:r w:rsidR="000E7F88" w:rsidRPr="000E7F88">
        <w:rPr>
          <w:b/>
          <w:spacing w:val="-2"/>
          <w:sz w:val="40"/>
          <w:szCs w:val="40"/>
        </w:rPr>
        <w:t>FIGURES</w:t>
      </w:r>
    </w:p>
    <w:p w14:paraId="01DB9399" w14:textId="3615F154" w:rsidR="000C27D9" w:rsidRPr="00F35D81" w:rsidRDefault="000C27D9">
      <w:pPr>
        <w:pStyle w:val="BodyText"/>
        <w:spacing w:before="65"/>
        <w:rPr>
          <w:b/>
          <w:sz w:val="20"/>
        </w:rPr>
      </w:pPr>
    </w:p>
    <w:p w14:paraId="5FBA0775" w14:textId="1B7BFF70" w:rsidR="000C27D9" w:rsidRDefault="000C27D9">
      <w:pPr>
        <w:pStyle w:val="BodyText"/>
        <w:spacing w:before="65"/>
        <w:rPr>
          <w:b/>
          <w:sz w:val="20"/>
        </w:rPr>
      </w:pPr>
    </w:p>
    <w:p w14:paraId="7EBCFA28" w14:textId="76D3407C" w:rsidR="000C27D9" w:rsidRDefault="000E3F75">
      <w:pPr>
        <w:pStyle w:val="BodyText"/>
        <w:spacing w:before="65"/>
        <w:rPr>
          <w:b/>
          <w:sz w:val="20"/>
        </w:rPr>
      </w:pPr>
      <w:r>
        <w:rPr>
          <w:b/>
          <w:noProof/>
          <w:sz w:val="20"/>
        </w:rPr>
        <w:drawing>
          <wp:inline distT="0" distB="0" distL="0" distR="0" wp14:anchorId="0C9C5928" wp14:editId="1C79C8CA">
            <wp:extent cx="6400800" cy="3606800"/>
            <wp:effectExtent l="0" t="0" r="0" b="0"/>
            <wp:docPr id="3036157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606800"/>
                    </a:xfrm>
                    <a:prstGeom prst="rect">
                      <a:avLst/>
                    </a:prstGeom>
                    <a:noFill/>
                    <a:ln>
                      <a:noFill/>
                    </a:ln>
                  </pic:spPr>
                </pic:pic>
              </a:graphicData>
            </a:graphic>
          </wp:inline>
        </w:drawing>
      </w:r>
    </w:p>
    <w:p w14:paraId="32D5BB88" w14:textId="02D7FEDB" w:rsidR="000C27D9" w:rsidRDefault="000C27D9">
      <w:pPr>
        <w:pStyle w:val="BodyText"/>
        <w:spacing w:before="65"/>
        <w:rPr>
          <w:b/>
          <w:sz w:val="20"/>
        </w:rPr>
      </w:pPr>
    </w:p>
    <w:p w14:paraId="389E41F5" w14:textId="583DFD7B" w:rsidR="000C27D9" w:rsidRDefault="000C27D9">
      <w:pPr>
        <w:pStyle w:val="BodyText"/>
        <w:spacing w:before="65"/>
        <w:rPr>
          <w:b/>
          <w:noProof/>
          <w:sz w:val="20"/>
        </w:rPr>
      </w:pPr>
    </w:p>
    <w:p w14:paraId="5D323C50" w14:textId="5F53B854" w:rsidR="00A81E2C" w:rsidRDefault="009A4CBE">
      <w:pPr>
        <w:pStyle w:val="BodyText"/>
        <w:spacing w:before="65"/>
        <w:rPr>
          <w:b/>
          <w:noProof/>
          <w:sz w:val="20"/>
        </w:rPr>
      </w:pPr>
      <w:r>
        <w:rPr>
          <w:b/>
          <w:noProof/>
          <w:sz w:val="20"/>
        </w:rPr>
        <w:drawing>
          <wp:inline distT="0" distB="0" distL="0" distR="0" wp14:anchorId="56B41277" wp14:editId="27F0E37B">
            <wp:extent cx="5803900" cy="2895600"/>
            <wp:effectExtent l="0" t="0" r="6350" b="0"/>
            <wp:docPr id="19099004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900" cy="2895600"/>
                    </a:xfrm>
                    <a:prstGeom prst="rect">
                      <a:avLst/>
                    </a:prstGeom>
                    <a:noFill/>
                    <a:ln>
                      <a:noFill/>
                    </a:ln>
                  </pic:spPr>
                </pic:pic>
              </a:graphicData>
            </a:graphic>
          </wp:inline>
        </w:drawing>
      </w:r>
    </w:p>
    <w:p w14:paraId="5338007D" w14:textId="77777777" w:rsidR="00A81E2C" w:rsidRDefault="00A81E2C">
      <w:pPr>
        <w:pStyle w:val="BodyText"/>
        <w:spacing w:before="65"/>
        <w:rPr>
          <w:b/>
          <w:noProof/>
          <w:sz w:val="20"/>
        </w:rPr>
      </w:pPr>
    </w:p>
    <w:p w14:paraId="2677AC1B" w14:textId="3358DB25" w:rsidR="00A81E2C" w:rsidRDefault="00A81E2C">
      <w:pPr>
        <w:pStyle w:val="BodyText"/>
        <w:spacing w:before="65"/>
        <w:rPr>
          <w:b/>
          <w:noProof/>
          <w:sz w:val="20"/>
        </w:rPr>
      </w:pPr>
    </w:p>
    <w:p w14:paraId="5812427A" w14:textId="77777777" w:rsidR="00A81E2C" w:rsidRDefault="00A81E2C">
      <w:pPr>
        <w:pStyle w:val="BodyText"/>
        <w:spacing w:before="65"/>
        <w:rPr>
          <w:b/>
          <w:noProof/>
          <w:sz w:val="20"/>
        </w:rPr>
      </w:pPr>
    </w:p>
    <w:p w14:paraId="2F1B6A03" w14:textId="0C9D7313" w:rsidR="00A81E2C" w:rsidRDefault="009A4CBE">
      <w:pPr>
        <w:pStyle w:val="BodyText"/>
        <w:spacing w:before="65"/>
        <w:rPr>
          <w:b/>
          <w:noProof/>
          <w:sz w:val="20"/>
        </w:rPr>
      </w:pPr>
      <w:r>
        <w:rPr>
          <w:b/>
          <w:noProof/>
          <w:sz w:val="20"/>
        </w:rPr>
        <w:drawing>
          <wp:inline distT="0" distB="0" distL="0" distR="0" wp14:anchorId="782A2DE5" wp14:editId="074495C1">
            <wp:extent cx="6388100" cy="3390900"/>
            <wp:effectExtent l="0" t="0" r="0" b="0"/>
            <wp:docPr id="1758329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8100" cy="3390900"/>
                    </a:xfrm>
                    <a:prstGeom prst="rect">
                      <a:avLst/>
                    </a:prstGeom>
                    <a:noFill/>
                    <a:ln>
                      <a:noFill/>
                    </a:ln>
                  </pic:spPr>
                </pic:pic>
              </a:graphicData>
            </a:graphic>
          </wp:inline>
        </w:drawing>
      </w:r>
    </w:p>
    <w:p w14:paraId="49BED1ED" w14:textId="085FC98D" w:rsidR="00A81E2C" w:rsidRDefault="009A4CBE">
      <w:pPr>
        <w:pStyle w:val="BodyText"/>
        <w:spacing w:before="65"/>
        <w:rPr>
          <w:b/>
          <w:noProof/>
          <w:sz w:val="20"/>
        </w:rPr>
      </w:pPr>
      <w:r>
        <w:rPr>
          <w:b/>
          <w:noProof/>
          <w:sz w:val="20"/>
        </w:rPr>
        <w:drawing>
          <wp:inline distT="0" distB="0" distL="0" distR="0" wp14:anchorId="1F06EE2F" wp14:editId="2B8E2595">
            <wp:extent cx="6388100" cy="3390900"/>
            <wp:effectExtent l="0" t="0" r="0" b="0"/>
            <wp:docPr id="20135734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8100" cy="3390900"/>
                    </a:xfrm>
                    <a:prstGeom prst="rect">
                      <a:avLst/>
                    </a:prstGeom>
                    <a:noFill/>
                    <a:ln>
                      <a:noFill/>
                    </a:ln>
                  </pic:spPr>
                </pic:pic>
              </a:graphicData>
            </a:graphic>
          </wp:inline>
        </w:drawing>
      </w:r>
    </w:p>
    <w:p w14:paraId="38884CF6" w14:textId="77777777" w:rsidR="00A81E2C" w:rsidRDefault="00A81E2C">
      <w:pPr>
        <w:pStyle w:val="BodyText"/>
        <w:spacing w:before="65"/>
        <w:rPr>
          <w:b/>
          <w:noProof/>
          <w:sz w:val="20"/>
        </w:rPr>
      </w:pPr>
    </w:p>
    <w:p w14:paraId="5FFD475E" w14:textId="77777777" w:rsidR="00A81E2C" w:rsidRDefault="00A81E2C">
      <w:pPr>
        <w:pStyle w:val="BodyText"/>
        <w:spacing w:before="65"/>
        <w:rPr>
          <w:b/>
          <w:noProof/>
          <w:sz w:val="20"/>
        </w:rPr>
      </w:pPr>
    </w:p>
    <w:p w14:paraId="12A7BE5D" w14:textId="77777777" w:rsidR="00A81E2C" w:rsidRDefault="00A81E2C">
      <w:pPr>
        <w:pStyle w:val="BodyText"/>
        <w:spacing w:before="65"/>
        <w:rPr>
          <w:b/>
          <w:noProof/>
          <w:sz w:val="20"/>
        </w:rPr>
      </w:pPr>
    </w:p>
    <w:p w14:paraId="483EA7C3" w14:textId="77777777" w:rsidR="00A81E2C" w:rsidRDefault="00A81E2C">
      <w:pPr>
        <w:pStyle w:val="BodyText"/>
        <w:spacing w:before="65"/>
        <w:rPr>
          <w:b/>
          <w:noProof/>
          <w:sz w:val="20"/>
        </w:rPr>
      </w:pPr>
    </w:p>
    <w:p w14:paraId="26B6C39A" w14:textId="77777777" w:rsidR="00A81E2C" w:rsidRDefault="00A81E2C">
      <w:pPr>
        <w:pStyle w:val="BodyText"/>
        <w:spacing w:before="65"/>
        <w:rPr>
          <w:b/>
          <w:noProof/>
          <w:sz w:val="20"/>
        </w:rPr>
      </w:pPr>
    </w:p>
    <w:p w14:paraId="4C7AA3AA" w14:textId="7A4BA16F" w:rsidR="00A81E2C" w:rsidRDefault="00A81E2C">
      <w:pPr>
        <w:pStyle w:val="BodyText"/>
        <w:spacing w:before="65"/>
        <w:rPr>
          <w:b/>
          <w:noProof/>
          <w:sz w:val="20"/>
        </w:rPr>
      </w:pPr>
    </w:p>
    <w:p w14:paraId="17E59DDB" w14:textId="77777777" w:rsidR="00A81E2C" w:rsidRDefault="00A81E2C">
      <w:pPr>
        <w:pStyle w:val="BodyText"/>
        <w:spacing w:before="65"/>
        <w:rPr>
          <w:b/>
          <w:noProof/>
          <w:sz w:val="20"/>
        </w:rPr>
      </w:pPr>
    </w:p>
    <w:p w14:paraId="5EE5A004" w14:textId="77777777" w:rsidR="00A81E2C" w:rsidRDefault="00A81E2C">
      <w:pPr>
        <w:pStyle w:val="BodyText"/>
        <w:spacing w:before="65"/>
        <w:rPr>
          <w:b/>
          <w:noProof/>
          <w:sz w:val="20"/>
        </w:rPr>
      </w:pPr>
    </w:p>
    <w:p w14:paraId="42AA48A1" w14:textId="28B8D5E9" w:rsidR="00F35D81" w:rsidRDefault="009A4CBE">
      <w:pPr>
        <w:pStyle w:val="BodyText"/>
        <w:spacing w:before="65"/>
        <w:rPr>
          <w:b/>
          <w:noProof/>
          <w:sz w:val="20"/>
        </w:rPr>
      </w:pPr>
      <w:r>
        <w:rPr>
          <w:b/>
          <w:noProof/>
          <w:sz w:val="20"/>
        </w:rPr>
        <w:drawing>
          <wp:inline distT="0" distB="0" distL="0" distR="0" wp14:anchorId="1A0B1A8A" wp14:editId="29D355C5">
            <wp:extent cx="6388100" cy="3390900"/>
            <wp:effectExtent l="0" t="0" r="0" b="0"/>
            <wp:docPr id="1366469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88100" cy="3390900"/>
                    </a:xfrm>
                    <a:prstGeom prst="rect">
                      <a:avLst/>
                    </a:prstGeom>
                    <a:noFill/>
                    <a:ln>
                      <a:noFill/>
                    </a:ln>
                  </pic:spPr>
                </pic:pic>
              </a:graphicData>
            </a:graphic>
          </wp:inline>
        </w:drawing>
      </w:r>
    </w:p>
    <w:p w14:paraId="59A7FCB3" w14:textId="1265513E" w:rsidR="00A81E2C" w:rsidRDefault="000E3F75">
      <w:pPr>
        <w:pStyle w:val="BodyText"/>
        <w:spacing w:before="65"/>
        <w:rPr>
          <w:b/>
          <w:noProof/>
          <w:sz w:val="20"/>
        </w:rPr>
      </w:pPr>
      <w:r>
        <w:rPr>
          <w:b/>
          <w:noProof/>
          <w:sz w:val="20"/>
        </w:rPr>
        <w:drawing>
          <wp:inline distT="0" distB="0" distL="0" distR="0" wp14:anchorId="1E61B534" wp14:editId="64333B60">
            <wp:extent cx="6400800" cy="3606800"/>
            <wp:effectExtent l="0" t="0" r="0" b="0"/>
            <wp:docPr id="9662080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606800"/>
                    </a:xfrm>
                    <a:prstGeom prst="rect">
                      <a:avLst/>
                    </a:prstGeom>
                    <a:noFill/>
                    <a:ln>
                      <a:noFill/>
                    </a:ln>
                  </pic:spPr>
                </pic:pic>
              </a:graphicData>
            </a:graphic>
          </wp:inline>
        </w:drawing>
      </w:r>
    </w:p>
    <w:p w14:paraId="7F2BC8E1" w14:textId="77777777" w:rsidR="00A81E2C" w:rsidRDefault="00A81E2C">
      <w:pPr>
        <w:pStyle w:val="BodyText"/>
        <w:spacing w:before="65"/>
        <w:rPr>
          <w:b/>
          <w:sz w:val="20"/>
        </w:rPr>
      </w:pPr>
    </w:p>
    <w:p w14:paraId="10BF7CC3" w14:textId="77777777" w:rsidR="00F35D81" w:rsidRDefault="00F35D81">
      <w:pPr>
        <w:pStyle w:val="Heading1"/>
        <w:ind w:left="930"/>
      </w:pPr>
    </w:p>
    <w:p w14:paraId="66A127EF" w14:textId="77777777" w:rsidR="000E3F75" w:rsidRDefault="000E3F75">
      <w:pPr>
        <w:pStyle w:val="Heading1"/>
        <w:ind w:left="930"/>
      </w:pPr>
    </w:p>
    <w:p w14:paraId="5D400278" w14:textId="77777777" w:rsidR="000E3F75" w:rsidRDefault="000E3F75">
      <w:pPr>
        <w:pStyle w:val="Heading1"/>
        <w:ind w:left="930"/>
      </w:pPr>
    </w:p>
    <w:p w14:paraId="024E66BF" w14:textId="6A3068A1" w:rsidR="000E3F75" w:rsidRPr="000E3F75" w:rsidRDefault="000E3F75" w:rsidP="000E3F75">
      <w:pPr>
        <w:rPr>
          <w:sz w:val="28"/>
          <w:szCs w:val="28"/>
          <w:lang w:val="en-IN"/>
        </w:rPr>
      </w:pPr>
    </w:p>
    <w:p w14:paraId="14C860DE" w14:textId="77777777" w:rsidR="000E3F75" w:rsidRDefault="000E3F75" w:rsidP="000E3F75">
      <w:pPr>
        <w:rPr>
          <w:b/>
          <w:bCs/>
          <w:sz w:val="36"/>
          <w:szCs w:val="36"/>
          <w:lang w:val="en-IN"/>
        </w:rPr>
      </w:pPr>
      <w:r w:rsidRPr="000E3F75">
        <w:rPr>
          <w:b/>
          <w:bCs/>
          <w:sz w:val="36"/>
          <w:szCs w:val="36"/>
          <w:lang w:val="en-IN"/>
        </w:rPr>
        <w:lastRenderedPageBreak/>
        <w:t>CHAPTER 2: GUI (GRAPHICAL USER INTERFACE) DEVELOPMENT</w:t>
      </w:r>
    </w:p>
    <w:p w14:paraId="2A56B7B7" w14:textId="77777777" w:rsidR="000E3F75" w:rsidRPr="000E3F75" w:rsidRDefault="000E3F75" w:rsidP="000E3F75">
      <w:pPr>
        <w:rPr>
          <w:b/>
          <w:bCs/>
          <w:sz w:val="40"/>
          <w:szCs w:val="40"/>
          <w:lang w:val="en-IN"/>
        </w:rPr>
      </w:pPr>
    </w:p>
    <w:p w14:paraId="6638CFF5" w14:textId="77777777" w:rsidR="000E3F75" w:rsidRDefault="000E3F75" w:rsidP="000E3F75">
      <w:pPr>
        <w:rPr>
          <w:sz w:val="28"/>
          <w:szCs w:val="28"/>
          <w:lang w:val="en-IN"/>
        </w:rPr>
      </w:pPr>
      <w:r w:rsidRPr="000E3F75">
        <w:rPr>
          <w:b/>
          <w:bCs/>
          <w:sz w:val="32"/>
          <w:szCs w:val="32"/>
          <w:lang w:val="en-IN"/>
        </w:rPr>
        <w:t>GUI Development</w:t>
      </w:r>
      <w:r w:rsidRPr="000E3F75">
        <w:rPr>
          <w:sz w:val="28"/>
          <w:szCs w:val="28"/>
          <w:lang w:val="en-IN"/>
        </w:rPr>
        <w:t>: A Brief Overview</w:t>
      </w:r>
    </w:p>
    <w:p w14:paraId="3B3607AA" w14:textId="77777777" w:rsidR="000E3F75" w:rsidRPr="000E3F75" w:rsidRDefault="000E3F75" w:rsidP="000E3F75">
      <w:pPr>
        <w:rPr>
          <w:sz w:val="28"/>
          <w:szCs w:val="28"/>
          <w:lang w:val="en-IN"/>
        </w:rPr>
      </w:pPr>
    </w:p>
    <w:p w14:paraId="2C8EDA66" w14:textId="77777777" w:rsidR="000E3F75" w:rsidRDefault="000E3F75" w:rsidP="000E3F75">
      <w:pPr>
        <w:rPr>
          <w:sz w:val="28"/>
          <w:szCs w:val="28"/>
          <w:lang w:val="en-IN"/>
        </w:rPr>
      </w:pPr>
      <w:r w:rsidRPr="000E3F75">
        <w:rPr>
          <w:sz w:val="28"/>
          <w:szCs w:val="28"/>
          <w:lang w:val="en-IN"/>
        </w:rPr>
        <w:t xml:space="preserve">GUI (Graphical User Interface) development for a desktop application focuses on creating the visual elements that users directly see and interact with. This includes designing the layout of windows, placing components like buttons and text fields, and defining the application's </w:t>
      </w:r>
      <w:proofErr w:type="spellStart"/>
      <w:r w:rsidRPr="000E3F75">
        <w:rPr>
          <w:sz w:val="28"/>
          <w:szCs w:val="28"/>
          <w:lang w:val="en-IN"/>
        </w:rPr>
        <w:t>behavior</w:t>
      </w:r>
      <w:proofErr w:type="spellEnd"/>
      <w:r w:rsidRPr="000E3F75">
        <w:rPr>
          <w:sz w:val="28"/>
          <w:szCs w:val="28"/>
          <w:lang w:val="en-IN"/>
        </w:rPr>
        <w:t xml:space="preserve"> in response to user actions. The goal is to create an interface that is intuitive, functional, and user-friendly for the NFC-based Employee Attendance Management System.</w:t>
      </w:r>
    </w:p>
    <w:p w14:paraId="431AB831" w14:textId="77777777" w:rsidR="000E3F75" w:rsidRPr="000E3F75" w:rsidRDefault="000E3F75" w:rsidP="000E3F75">
      <w:pPr>
        <w:rPr>
          <w:sz w:val="28"/>
          <w:szCs w:val="28"/>
          <w:lang w:val="en-IN"/>
        </w:rPr>
      </w:pPr>
    </w:p>
    <w:p w14:paraId="7F5D4036" w14:textId="77777777" w:rsidR="000E3F75" w:rsidRPr="000E3F75" w:rsidRDefault="000E3F75" w:rsidP="000E3F75">
      <w:pPr>
        <w:rPr>
          <w:sz w:val="28"/>
          <w:szCs w:val="28"/>
          <w:lang w:val="en-IN"/>
        </w:rPr>
      </w:pPr>
      <w:r w:rsidRPr="000E3F75">
        <w:rPr>
          <w:sz w:val="28"/>
          <w:szCs w:val="28"/>
          <w:lang w:val="en-IN"/>
        </w:rPr>
        <w:t>1. Purpose of GUI Development</w:t>
      </w:r>
    </w:p>
    <w:p w14:paraId="37754A8F" w14:textId="77777777" w:rsidR="000E3F75" w:rsidRPr="000E3F75" w:rsidRDefault="000E3F75" w:rsidP="000E3F75">
      <w:pPr>
        <w:rPr>
          <w:sz w:val="28"/>
          <w:szCs w:val="28"/>
          <w:lang w:val="en-IN"/>
        </w:rPr>
      </w:pPr>
      <w:r w:rsidRPr="000E3F75">
        <w:rPr>
          <w:sz w:val="28"/>
          <w:szCs w:val="28"/>
          <w:lang w:val="en-IN"/>
        </w:rPr>
        <w:t>The main purpose of GUI development is to provide a seamless and efficient experience for the end-user, who in this case, would be an administrator managing the attendance system. A well-designed GUI ensures that the application is:</w:t>
      </w:r>
    </w:p>
    <w:p w14:paraId="29BA1C01" w14:textId="77777777" w:rsidR="000E3F75" w:rsidRPr="000E3F75" w:rsidRDefault="000E3F75" w:rsidP="000E3F75">
      <w:pPr>
        <w:numPr>
          <w:ilvl w:val="0"/>
          <w:numId w:val="27"/>
        </w:numPr>
        <w:rPr>
          <w:sz w:val="28"/>
          <w:szCs w:val="28"/>
          <w:lang w:val="en-IN"/>
        </w:rPr>
      </w:pPr>
      <w:r w:rsidRPr="000E3F75">
        <w:rPr>
          <w:sz w:val="28"/>
          <w:szCs w:val="28"/>
          <w:lang w:val="en-IN"/>
        </w:rPr>
        <w:t>Visually Clear and Easy to Navigate: The layout is structured logically, allowing users to easily find functions like adding an employee or viewing reports.</w:t>
      </w:r>
    </w:p>
    <w:p w14:paraId="63D113D9" w14:textId="77777777" w:rsidR="000E3F75" w:rsidRPr="000E3F75" w:rsidRDefault="000E3F75" w:rsidP="000E3F75">
      <w:pPr>
        <w:numPr>
          <w:ilvl w:val="0"/>
          <w:numId w:val="27"/>
        </w:numPr>
        <w:rPr>
          <w:sz w:val="28"/>
          <w:szCs w:val="28"/>
          <w:lang w:val="en-IN"/>
        </w:rPr>
      </w:pPr>
      <w:r w:rsidRPr="000E3F75">
        <w:rPr>
          <w:sz w:val="28"/>
          <w:szCs w:val="28"/>
          <w:lang w:val="en-IN"/>
        </w:rPr>
        <w:t>Responsive to User Input: The application provides immediate feedback for actions, such as confirming that an employee's attendance has been successfully logged.</w:t>
      </w:r>
    </w:p>
    <w:p w14:paraId="66F36297" w14:textId="77777777" w:rsidR="000E3F75" w:rsidRDefault="000E3F75" w:rsidP="000E3F75">
      <w:pPr>
        <w:numPr>
          <w:ilvl w:val="0"/>
          <w:numId w:val="27"/>
        </w:numPr>
        <w:rPr>
          <w:sz w:val="28"/>
          <w:szCs w:val="28"/>
          <w:lang w:val="en-IN"/>
        </w:rPr>
      </w:pPr>
      <w:r w:rsidRPr="000E3F75">
        <w:rPr>
          <w:sz w:val="28"/>
          <w:szCs w:val="28"/>
          <w:lang w:val="en-IN"/>
        </w:rPr>
        <w:t>Interactive: It offers dynamic components like data tables that update in real-time, forms for data entry, and dialog boxes for alerts and messages.</w:t>
      </w:r>
    </w:p>
    <w:p w14:paraId="235FC112" w14:textId="77777777" w:rsidR="000E3F75" w:rsidRPr="000E3F75" w:rsidRDefault="000E3F75" w:rsidP="000E3F75">
      <w:pPr>
        <w:ind w:left="720"/>
        <w:rPr>
          <w:sz w:val="28"/>
          <w:szCs w:val="28"/>
          <w:lang w:val="en-IN"/>
        </w:rPr>
      </w:pPr>
    </w:p>
    <w:p w14:paraId="221A373D" w14:textId="77777777" w:rsidR="000E3F75" w:rsidRPr="000E3F75" w:rsidRDefault="000E3F75" w:rsidP="000E3F75">
      <w:pPr>
        <w:rPr>
          <w:sz w:val="28"/>
          <w:szCs w:val="28"/>
          <w:lang w:val="en-IN"/>
        </w:rPr>
      </w:pPr>
      <w:r w:rsidRPr="000E3F75">
        <w:rPr>
          <w:sz w:val="28"/>
          <w:szCs w:val="28"/>
          <w:lang w:val="en-IN"/>
        </w:rPr>
        <w:t>2. Core Technologies and Libraries</w:t>
      </w:r>
    </w:p>
    <w:p w14:paraId="62C5E6B7" w14:textId="77777777" w:rsidR="000E3F75" w:rsidRPr="000E3F75" w:rsidRDefault="000E3F75" w:rsidP="000E3F75">
      <w:pPr>
        <w:rPr>
          <w:sz w:val="28"/>
          <w:szCs w:val="28"/>
          <w:lang w:val="en-IN"/>
        </w:rPr>
      </w:pPr>
      <w:r w:rsidRPr="000E3F75">
        <w:rPr>
          <w:sz w:val="28"/>
          <w:szCs w:val="28"/>
          <w:lang w:val="en-IN"/>
        </w:rPr>
        <w:t>In Java, GUI development is primarily handled by two core libraries:</w:t>
      </w:r>
    </w:p>
    <w:p w14:paraId="5D30E63A" w14:textId="77777777" w:rsidR="000E3F75" w:rsidRPr="000E3F75" w:rsidRDefault="000E3F75" w:rsidP="000E3F75">
      <w:pPr>
        <w:numPr>
          <w:ilvl w:val="0"/>
          <w:numId w:val="28"/>
        </w:numPr>
        <w:rPr>
          <w:sz w:val="28"/>
          <w:szCs w:val="28"/>
          <w:lang w:val="en-IN"/>
        </w:rPr>
      </w:pPr>
      <w:r w:rsidRPr="000E3F75">
        <w:rPr>
          <w:sz w:val="28"/>
          <w:szCs w:val="28"/>
          <w:lang w:val="en-IN"/>
        </w:rPr>
        <w:t>AWT (Abstract Window Toolkit): This is the original, foundational library for creating GUIs in Java. AWT components rely on the native operating system's UI elements, which can lead to a different look and feel on different platforms.</w:t>
      </w:r>
    </w:p>
    <w:p w14:paraId="37FD208E" w14:textId="77777777" w:rsidR="000E3F75" w:rsidRPr="000E3F75" w:rsidRDefault="000E3F75" w:rsidP="000E3F75">
      <w:pPr>
        <w:numPr>
          <w:ilvl w:val="0"/>
          <w:numId w:val="28"/>
        </w:numPr>
        <w:rPr>
          <w:sz w:val="28"/>
          <w:szCs w:val="28"/>
          <w:lang w:val="en-IN"/>
        </w:rPr>
      </w:pPr>
      <w:r w:rsidRPr="000E3F75">
        <w:rPr>
          <w:sz w:val="28"/>
          <w:szCs w:val="28"/>
          <w:lang w:val="en-IN"/>
        </w:rPr>
        <w:t>Java Swing: Used for this project, Swing is a more advanced and versatile GUI toolkit. It is built on top of AWT but provides a more extensive set of components. Swing components are "lightweight," meaning they are written entirely in Java and paint themselves, ensuring a consistent look and feel across all operating systems.</w:t>
      </w:r>
    </w:p>
    <w:p w14:paraId="04D6A721" w14:textId="77777777" w:rsidR="000E3F75" w:rsidRDefault="000E3F75" w:rsidP="000E3F75">
      <w:pPr>
        <w:numPr>
          <w:ilvl w:val="0"/>
          <w:numId w:val="28"/>
        </w:numPr>
        <w:rPr>
          <w:sz w:val="28"/>
          <w:szCs w:val="28"/>
          <w:lang w:val="en-IN"/>
        </w:rPr>
      </w:pPr>
      <w:r w:rsidRPr="000E3F75">
        <w:rPr>
          <w:sz w:val="28"/>
          <w:szCs w:val="28"/>
          <w:lang w:val="en-IN"/>
        </w:rPr>
        <w:t xml:space="preserve">Event Handling: This is the mechanism that makes a GUI interactive. It involves listening for user actions (like a button click or mouse movement) and executing specific code in response. Java uses </w:t>
      </w:r>
      <w:proofErr w:type="spellStart"/>
      <w:r w:rsidRPr="000E3F75">
        <w:rPr>
          <w:sz w:val="28"/>
          <w:szCs w:val="28"/>
          <w:lang w:val="en-IN"/>
        </w:rPr>
        <w:t>EventListeners</w:t>
      </w:r>
      <w:proofErr w:type="spellEnd"/>
      <w:r w:rsidRPr="000E3F75">
        <w:rPr>
          <w:sz w:val="28"/>
          <w:szCs w:val="28"/>
          <w:lang w:val="en-IN"/>
        </w:rPr>
        <w:t xml:space="preserve"> (e.g., ActionListener, </w:t>
      </w:r>
      <w:proofErr w:type="spellStart"/>
      <w:r w:rsidRPr="000E3F75">
        <w:rPr>
          <w:sz w:val="28"/>
          <w:szCs w:val="28"/>
          <w:lang w:val="en-IN"/>
        </w:rPr>
        <w:t>MouseListener</w:t>
      </w:r>
      <w:proofErr w:type="spellEnd"/>
      <w:r w:rsidRPr="000E3F75">
        <w:rPr>
          <w:sz w:val="28"/>
          <w:szCs w:val="28"/>
          <w:lang w:val="en-IN"/>
        </w:rPr>
        <w:t>) to manage this interactivity.</w:t>
      </w:r>
    </w:p>
    <w:p w14:paraId="318BAA12" w14:textId="77777777" w:rsidR="000E3F75" w:rsidRDefault="000E3F75" w:rsidP="000E3F75">
      <w:pPr>
        <w:ind w:left="360"/>
        <w:rPr>
          <w:sz w:val="28"/>
          <w:szCs w:val="28"/>
          <w:lang w:val="en-IN"/>
        </w:rPr>
      </w:pPr>
    </w:p>
    <w:p w14:paraId="17BF3065" w14:textId="77777777" w:rsidR="000E3F75" w:rsidRDefault="000E3F75" w:rsidP="000E3F75">
      <w:pPr>
        <w:ind w:left="360"/>
        <w:rPr>
          <w:sz w:val="28"/>
          <w:szCs w:val="28"/>
          <w:lang w:val="en-IN"/>
        </w:rPr>
      </w:pPr>
    </w:p>
    <w:p w14:paraId="34B6CC4F" w14:textId="77777777" w:rsidR="000E3F75" w:rsidRPr="000E3F75" w:rsidRDefault="000E3F75" w:rsidP="000E3F75">
      <w:pPr>
        <w:ind w:left="360"/>
        <w:rPr>
          <w:sz w:val="28"/>
          <w:szCs w:val="28"/>
          <w:lang w:val="en-IN"/>
        </w:rPr>
      </w:pPr>
    </w:p>
    <w:p w14:paraId="39D651AA" w14:textId="77777777" w:rsidR="000E3F75" w:rsidRPr="000E3F75" w:rsidRDefault="000E3F75" w:rsidP="000E3F75">
      <w:pPr>
        <w:rPr>
          <w:sz w:val="28"/>
          <w:szCs w:val="28"/>
          <w:lang w:val="en-IN"/>
        </w:rPr>
      </w:pPr>
      <w:r w:rsidRPr="000E3F75">
        <w:rPr>
          <w:sz w:val="28"/>
          <w:szCs w:val="28"/>
          <w:lang w:val="en-IN"/>
        </w:rPr>
        <w:lastRenderedPageBreak/>
        <w:t>3. Key Components and Tools</w:t>
      </w:r>
    </w:p>
    <w:p w14:paraId="6E07B4D5" w14:textId="77777777" w:rsidR="000E3F75" w:rsidRPr="000E3F75" w:rsidRDefault="000E3F75" w:rsidP="000E3F75">
      <w:pPr>
        <w:rPr>
          <w:sz w:val="28"/>
          <w:szCs w:val="28"/>
          <w:lang w:val="en-IN"/>
        </w:rPr>
      </w:pPr>
      <w:r w:rsidRPr="000E3F75">
        <w:rPr>
          <w:sz w:val="28"/>
          <w:szCs w:val="28"/>
          <w:lang w:val="en-IN"/>
        </w:rPr>
        <w:t>To build the application's interface, several Swing components and tools were utilized:</w:t>
      </w:r>
    </w:p>
    <w:p w14:paraId="38B1338F" w14:textId="77777777" w:rsidR="000E3F75" w:rsidRPr="000E3F75" w:rsidRDefault="000E3F75" w:rsidP="000E3F75">
      <w:pPr>
        <w:numPr>
          <w:ilvl w:val="0"/>
          <w:numId w:val="29"/>
        </w:numPr>
        <w:rPr>
          <w:sz w:val="28"/>
          <w:szCs w:val="28"/>
          <w:lang w:val="en-IN"/>
        </w:rPr>
      </w:pPr>
      <w:r w:rsidRPr="000E3F75">
        <w:rPr>
          <w:sz w:val="28"/>
          <w:szCs w:val="28"/>
          <w:lang w:val="en-IN"/>
        </w:rPr>
        <w:t>Containers: These are components that hold and organize other components.</w:t>
      </w:r>
    </w:p>
    <w:p w14:paraId="0113C93F" w14:textId="77777777" w:rsidR="000E3F75" w:rsidRPr="000E3F75" w:rsidRDefault="000E3F75" w:rsidP="000E3F75">
      <w:pPr>
        <w:numPr>
          <w:ilvl w:val="1"/>
          <w:numId w:val="29"/>
        </w:numPr>
        <w:rPr>
          <w:sz w:val="28"/>
          <w:szCs w:val="28"/>
          <w:lang w:val="en-IN"/>
        </w:rPr>
      </w:pPr>
      <w:proofErr w:type="spellStart"/>
      <w:r w:rsidRPr="000E3F75">
        <w:rPr>
          <w:sz w:val="28"/>
          <w:szCs w:val="28"/>
          <w:lang w:val="en-IN"/>
        </w:rPr>
        <w:t>JFrame</w:t>
      </w:r>
      <w:proofErr w:type="spellEnd"/>
      <w:r w:rsidRPr="000E3F75">
        <w:rPr>
          <w:sz w:val="28"/>
          <w:szCs w:val="28"/>
          <w:lang w:val="en-IN"/>
        </w:rPr>
        <w:t>: The main window of the application.</w:t>
      </w:r>
    </w:p>
    <w:p w14:paraId="6F1C369F" w14:textId="77777777" w:rsidR="000E3F75" w:rsidRPr="000E3F75" w:rsidRDefault="000E3F75" w:rsidP="000E3F75">
      <w:pPr>
        <w:numPr>
          <w:ilvl w:val="1"/>
          <w:numId w:val="29"/>
        </w:numPr>
        <w:rPr>
          <w:sz w:val="28"/>
          <w:szCs w:val="28"/>
          <w:lang w:val="en-IN"/>
        </w:rPr>
      </w:pPr>
      <w:proofErr w:type="spellStart"/>
      <w:r w:rsidRPr="000E3F75">
        <w:rPr>
          <w:sz w:val="28"/>
          <w:szCs w:val="28"/>
          <w:lang w:val="en-IN"/>
        </w:rPr>
        <w:t>JPanel</w:t>
      </w:r>
      <w:proofErr w:type="spellEnd"/>
      <w:r w:rsidRPr="000E3F75">
        <w:rPr>
          <w:sz w:val="28"/>
          <w:szCs w:val="28"/>
          <w:lang w:val="en-IN"/>
        </w:rPr>
        <w:t>: A general-purpose container used to group related components together within a frame.</w:t>
      </w:r>
    </w:p>
    <w:p w14:paraId="28686F92" w14:textId="77777777" w:rsidR="000E3F75" w:rsidRPr="000E3F75" w:rsidRDefault="000E3F75" w:rsidP="000E3F75">
      <w:pPr>
        <w:numPr>
          <w:ilvl w:val="1"/>
          <w:numId w:val="29"/>
        </w:numPr>
        <w:rPr>
          <w:sz w:val="28"/>
          <w:szCs w:val="28"/>
          <w:lang w:val="en-IN"/>
        </w:rPr>
      </w:pPr>
      <w:proofErr w:type="spellStart"/>
      <w:r w:rsidRPr="000E3F75">
        <w:rPr>
          <w:sz w:val="28"/>
          <w:szCs w:val="28"/>
          <w:lang w:val="en-IN"/>
        </w:rPr>
        <w:t>JDialog</w:t>
      </w:r>
      <w:proofErr w:type="spellEnd"/>
      <w:r w:rsidRPr="000E3F75">
        <w:rPr>
          <w:sz w:val="28"/>
          <w:szCs w:val="28"/>
          <w:lang w:val="en-IN"/>
        </w:rPr>
        <w:t>: A pop-up window used for showing messages or asking for user input.</w:t>
      </w:r>
    </w:p>
    <w:p w14:paraId="498CF228" w14:textId="77777777" w:rsidR="000E3F75" w:rsidRPr="000E3F75" w:rsidRDefault="000E3F75" w:rsidP="000E3F75">
      <w:pPr>
        <w:numPr>
          <w:ilvl w:val="0"/>
          <w:numId w:val="29"/>
        </w:numPr>
        <w:rPr>
          <w:sz w:val="28"/>
          <w:szCs w:val="28"/>
          <w:lang w:val="en-IN"/>
        </w:rPr>
      </w:pPr>
      <w:r w:rsidRPr="000E3F75">
        <w:rPr>
          <w:sz w:val="28"/>
          <w:szCs w:val="28"/>
          <w:lang w:val="en-IN"/>
        </w:rPr>
        <w:t>Components (Widgets): These are the interactive elements within the containers.</w:t>
      </w:r>
    </w:p>
    <w:p w14:paraId="3F32B243" w14:textId="77777777" w:rsidR="000E3F75" w:rsidRPr="000E3F75" w:rsidRDefault="000E3F75" w:rsidP="000E3F75">
      <w:pPr>
        <w:numPr>
          <w:ilvl w:val="1"/>
          <w:numId w:val="29"/>
        </w:numPr>
        <w:rPr>
          <w:sz w:val="28"/>
          <w:szCs w:val="28"/>
          <w:lang w:val="en-IN"/>
        </w:rPr>
      </w:pPr>
      <w:proofErr w:type="spellStart"/>
      <w:r w:rsidRPr="000E3F75">
        <w:rPr>
          <w:sz w:val="28"/>
          <w:szCs w:val="28"/>
          <w:lang w:val="en-IN"/>
        </w:rPr>
        <w:t>JButton</w:t>
      </w:r>
      <w:proofErr w:type="spellEnd"/>
      <w:r w:rsidRPr="000E3F75">
        <w:rPr>
          <w:sz w:val="28"/>
          <w:szCs w:val="28"/>
          <w:lang w:val="en-IN"/>
        </w:rPr>
        <w:t>: A clickable button to trigger actions.</w:t>
      </w:r>
    </w:p>
    <w:p w14:paraId="16ED83FE" w14:textId="77777777" w:rsidR="000E3F75" w:rsidRPr="000E3F75" w:rsidRDefault="000E3F75" w:rsidP="000E3F75">
      <w:pPr>
        <w:numPr>
          <w:ilvl w:val="1"/>
          <w:numId w:val="29"/>
        </w:numPr>
        <w:rPr>
          <w:sz w:val="28"/>
          <w:szCs w:val="28"/>
          <w:lang w:val="en-IN"/>
        </w:rPr>
      </w:pPr>
      <w:proofErr w:type="spellStart"/>
      <w:r w:rsidRPr="000E3F75">
        <w:rPr>
          <w:sz w:val="28"/>
          <w:szCs w:val="28"/>
          <w:lang w:val="en-IN"/>
        </w:rPr>
        <w:t>JLabel</w:t>
      </w:r>
      <w:proofErr w:type="spellEnd"/>
      <w:r w:rsidRPr="000E3F75">
        <w:rPr>
          <w:sz w:val="28"/>
          <w:szCs w:val="28"/>
          <w:lang w:val="en-IN"/>
        </w:rPr>
        <w:t>: A non-editable text or icon display.</w:t>
      </w:r>
    </w:p>
    <w:p w14:paraId="30ED5DF9" w14:textId="77777777" w:rsidR="000E3F75" w:rsidRPr="000E3F75" w:rsidRDefault="000E3F75" w:rsidP="000E3F75">
      <w:pPr>
        <w:numPr>
          <w:ilvl w:val="1"/>
          <w:numId w:val="29"/>
        </w:numPr>
        <w:rPr>
          <w:sz w:val="28"/>
          <w:szCs w:val="28"/>
          <w:lang w:val="en-IN"/>
        </w:rPr>
      </w:pPr>
      <w:proofErr w:type="spellStart"/>
      <w:r w:rsidRPr="000E3F75">
        <w:rPr>
          <w:sz w:val="28"/>
          <w:szCs w:val="28"/>
          <w:lang w:val="en-IN"/>
        </w:rPr>
        <w:t>JTextField</w:t>
      </w:r>
      <w:proofErr w:type="spellEnd"/>
      <w:r w:rsidRPr="000E3F75">
        <w:rPr>
          <w:sz w:val="28"/>
          <w:szCs w:val="28"/>
          <w:lang w:val="en-IN"/>
        </w:rPr>
        <w:t>: A box for single-line text input.</w:t>
      </w:r>
    </w:p>
    <w:p w14:paraId="1D3AE3DD" w14:textId="77777777" w:rsidR="000E3F75" w:rsidRPr="000E3F75" w:rsidRDefault="000E3F75" w:rsidP="000E3F75">
      <w:pPr>
        <w:numPr>
          <w:ilvl w:val="1"/>
          <w:numId w:val="29"/>
        </w:numPr>
        <w:rPr>
          <w:sz w:val="28"/>
          <w:szCs w:val="28"/>
          <w:lang w:val="en-IN"/>
        </w:rPr>
      </w:pPr>
      <w:proofErr w:type="spellStart"/>
      <w:r w:rsidRPr="000E3F75">
        <w:rPr>
          <w:sz w:val="28"/>
          <w:szCs w:val="28"/>
          <w:lang w:val="en-IN"/>
        </w:rPr>
        <w:t>JTable</w:t>
      </w:r>
      <w:proofErr w:type="spellEnd"/>
      <w:r w:rsidRPr="000E3F75">
        <w:rPr>
          <w:sz w:val="28"/>
          <w:szCs w:val="28"/>
          <w:lang w:val="en-IN"/>
        </w:rPr>
        <w:t>: A powerful component for displaying data in a grid of rows and columns, essential for showing employee lists and attendance logs.</w:t>
      </w:r>
    </w:p>
    <w:p w14:paraId="774456EB" w14:textId="77777777" w:rsidR="000E3F75" w:rsidRPr="000E3F75" w:rsidRDefault="000E3F75" w:rsidP="000E3F75">
      <w:pPr>
        <w:numPr>
          <w:ilvl w:val="0"/>
          <w:numId w:val="29"/>
        </w:numPr>
        <w:rPr>
          <w:sz w:val="28"/>
          <w:szCs w:val="28"/>
          <w:lang w:val="en-IN"/>
        </w:rPr>
      </w:pPr>
      <w:r w:rsidRPr="000E3F75">
        <w:rPr>
          <w:sz w:val="28"/>
          <w:szCs w:val="28"/>
          <w:lang w:val="en-IN"/>
        </w:rPr>
        <w:t xml:space="preserve">Layout Managers: These control the positioning and sizing of components within a container (e.g., </w:t>
      </w:r>
      <w:proofErr w:type="spellStart"/>
      <w:r w:rsidRPr="000E3F75">
        <w:rPr>
          <w:sz w:val="28"/>
          <w:szCs w:val="28"/>
          <w:lang w:val="en-IN"/>
        </w:rPr>
        <w:t>BorderLayout</w:t>
      </w:r>
      <w:proofErr w:type="spellEnd"/>
      <w:r w:rsidRPr="000E3F75">
        <w:rPr>
          <w:sz w:val="28"/>
          <w:szCs w:val="28"/>
          <w:lang w:val="en-IN"/>
        </w:rPr>
        <w:t xml:space="preserve">, </w:t>
      </w:r>
      <w:proofErr w:type="spellStart"/>
      <w:r w:rsidRPr="000E3F75">
        <w:rPr>
          <w:sz w:val="28"/>
          <w:szCs w:val="28"/>
          <w:lang w:val="en-IN"/>
        </w:rPr>
        <w:t>FlowLayout</w:t>
      </w:r>
      <w:proofErr w:type="spellEnd"/>
      <w:r w:rsidRPr="000E3F75">
        <w:rPr>
          <w:sz w:val="28"/>
          <w:szCs w:val="28"/>
          <w:lang w:val="en-IN"/>
        </w:rPr>
        <w:t xml:space="preserve">, </w:t>
      </w:r>
      <w:proofErr w:type="spellStart"/>
      <w:r w:rsidRPr="000E3F75">
        <w:rPr>
          <w:sz w:val="28"/>
          <w:szCs w:val="28"/>
          <w:lang w:val="en-IN"/>
        </w:rPr>
        <w:t>GridLayout</w:t>
      </w:r>
      <w:proofErr w:type="spellEnd"/>
      <w:r w:rsidRPr="000E3F75">
        <w:rPr>
          <w:sz w:val="28"/>
          <w:szCs w:val="28"/>
          <w:lang w:val="en-IN"/>
        </w:rPr>
        <w:t>).</w:t>
      </w:r>
    </w:p>
    <w:p w14:paraId="13C77A12" w14:textId="77777777" w:rsidR="000E3F75" w:rsidRDefault="000E3F75" w:rsidP="000E3F75">
      <w:pPr>
        <w:numPr>
          <w:ilvl w:val="0"/>
          <w:numId w:val="29"/>
        </w:numPr>
        <w:rPr>
          <w:sz w:val="28"/>
          <w:szCs w:val="28"/>
          <w:lang w:val="en-IN"/>
        </w:rPr>
      </w:pPr>
      <w:r w:rsidRPr="000E3F75">
        <w:rPr>
          <w:sz w:val="28"/>
          <w:szCs w:val="28"/>
          <w:lang w:val="en-IN"/>
        </w:rPr>
        <w:t>IDE (Integrated Development Environment): Tools like Eclipse or IntelliJ IDEA were used to design, code, and debug the GUI, often providing visual designers that simplify the layout process.</w:t>
      </w:r>
    </w:p>
    <w:p w14:paraId="2522CC6F" w14:textId="77777777" w:rsidR="000E3F75" w:rsidRPr="000E3F75" w:rsidRDefault="000E3F75" w:rsidP="000E3F75">
      <w:pPr>
        <w:ind w:left="720"/>
        <w:rPr>
          <w:sz w:val="28"/>
          <w:szCs w:val="28"/>
          <w:lang w:val="en-IN"/>
        </w:rPr>
      </w:pPr>
    </w:p>
    <w:p w14:paraId="66A2D263" w14:textId="77777777" w:rsidR="000E3F75" w:rsidRPr="000E3F75" w:rsidRDefault="000E3F75" w:rsidP="000E3F75">
      <w:pPr>
        <w:rPr>
          <w:sz w:val="28"/>
          <w:szCs w:val="28"/>
          <w:lang w:val="en-IN"/>
        </w:rPr>
      </w:pPr>
      <w:r w:rsidRPr="000E3F75">
        <w:rPr>
          <w:sz w:val="28"/>
          <w:szCs w:val="28"/>
          <w:lang w:val="en-IN"/>
        </w:rPr>
        <w:t>4. Key Features</w:t>
      </w:r>
    </w:p>
    <w:p w14:paraId="0F6E159B" w14:textId="77777777" w:rsidR="000E3F75" w:rsidRPr="000E3F75" w:rsidRDefault="000E3F75" w:rsidP="000E3F75">
      <w:pPr>
        <w:numPr>
          <w:ilvl w:val="0"/>
          <w:numId w:val="30"/>
        </w:numPr>
        <w:rPr>
          <w:sz w:val="28"/>
          <w:szCs w:val="28"/>
          <w:lang w:val="en-IN"/>
        </w:rPr>
      </w:pPr>
      <w:r w:rsidRPr="000E3F75">
        <w:rPr>
          <w:sz w:val="28"/>
          <w:szCs w:val="28"/>
          <w:lang w:val="en-IN"/>
        </w:rPr>
        <w:t>Intuitive Design: The layout of the attendance system is designed to be self-explanatory, ensuring that an administrator can use it with minimal training.</w:t>
      </w:r>
    </w:p>
    <w:p w14:paraId="0D3F9588" w14:textId="77777777" w:rsidR="000E3F75" w:rsidRPr="000E3F75" w:rsidRDefault="000E3F75" w:rsidP="000E3F75">
      <w:pPr>
        <w:numPr>
          <w:ilvl w:val="0"/>
          <w:numId w:val="30"/>
        </w:numPr>
        <w:rPr>
          <w:sz w:val="28"/>
          <w:szCs w:val="28"/>
          <w:lang w:val="en-IN"/>
        </w:rPr>
      </w:pPr>
      <w:r w:rsidRPr="000E3F75">
        <w:rPr>
          <w:sz w:val="28"/>
          <w:szCs w:val="28"/>
          <w:lang w:val="en-IN"/>
        </w:rPr>
        <w:t xml:space="preserve">Event-Driven Interactivity: </w:t>
      </w:r>
      <w:proofErr w:type="spellStart"/>
      <w:r w:rsidRPr="000E3F75">
        <w:rPr>
          <w:sz w:val="28"/>
          <w:szCs w:val="28"/>
          <w:lang w:val="en-IN"/>
        </w:rPr>
        <w:t>ActionListeners</w:t>
      </w:r>
      <w:proofErr w:type="spellEnd"/>
      <w:r w:rsidRPr="000E3F75">
        <w:rPr>
          <w:sz w:val="28"/>
          <w:szCs w:val="28"/>
          <w:lang w:val="en-IN"/>
        </w:rPr>
        <w:t xml:space="preserve"> are attached to buttons like "Add Employee" or "Generate Report" to execute the corresponding backend logic and database operations.</w:t>
      </w:r>
    </w:p>
    <w:p w14:paraId="5B583B0D" w14:textId="77777777" w:rsidR="000E3F75" w:rsidRPr="000E3F75" w:rsidRDefault="000E3F75" w:rsidP="000E3F75">
      <w:pPr>
        <w:numPr>
          <w:ilvl w:val="0"/>
          <w:numId w:val="30"/>
        </w:numPr>
        <w:rPr>
          <w:sz w:val="28"/>
          <w:szCs w:val="28"/>
          <w:lang w:val="en-IN"/>
        </w:rPr>
      </w:pPr>
      <w:r w:rsidRPr="000E3F75">
        <w:rPr>
          <w:sz w:val="28"/>
          <w:szCs w:val="28"/>
          <w:lang w:val="en-IN"/>
        </w:rPr>
        <w:t>Platform Independence: Because it is built with Java Swing, the application runs consistently across different operating systems like Windows, macOS, and Linux, requiring only the Java Runtime Environment (JRE).</w:t>
      </w:r>
    </w:p>
    <w:p w14:paraId="62DE47D9" w14:textId="77777777" w:rsidR="000E3F75" w:rsidRPr="000E3F75" w:rsidRDefault="000E3F75" w:rsidP="000E3F75">
      <w:pPr>
        <w:numPr>
          <w:ilvl w:val="0"/>
          <w:numId w:val="30"/>
        </w:numPr>
        <w:rPr>
          <w:sz w:val="28"/>
          <w:szCs w:val="28"/>
          <w:lang w:val="en-IN"/>
        </w:rPr>
      </w:pPr>
      <w:r w:rsidRPr="000E3F75">
        <w:rPr>
          <w:sz w:val="28"/>
          <w:szCs w:val="28"/>
          <w:lang w:val="en-IN"/>
        </w:rPr>
        <w:t xml:space="preserve">Data Visualization: A critical feature is the use of </w:t>
      </w:r>
      <w:proofErr w:type="spellStart"/>
      <w:r w:rsidRPr="000E3F75">
        <w:rPr>
          <w:sz w:val="28"/>
          <w:szCs w:val="28"/>
          <w:lang w:val="en-IN"/>
        </w:rPr>
        <w:t>JTable</w:t>
      </w:r>
      <w:proofErr w:type="spellEnd"/>
      <w:r w:rsidRPr="000E3F75">
        <w:rPr>
          <w:sz w:val="28"/>
          <w:szCs w:val="28"/>
          <w:lang w:val="en-IN"/>
        </w:rPr>
        <w:t xml:space="preserve"> to display large sets of employee and attendance data in a structured, readable format.</w:t>
      </w:r>
    </w:p>
    <w:p w14:paraId="5E8D3E0E" w14:textId="77777777" w:rsidR="000E3F75" w:rsidRDefault="000E3F75" w:rsidP="000E3F75">
      <w:pPr>
        <w:numPr>
          <w:ilvl w:val="0"/>
          <w:numId w:val="30"/>
        </w:numPr>
        <w:rPr>
          <w:sz w:val="28"/>
          <w:szCs w:val="28"/>
          <w:lang w:val="en-IN"/>
        </w:rPr>
      </w:pPr>
      <w:r w:rsidRPr="000E3F75">
        <w:rPr>
          <w:sz w:val="28"/>
          <w:szCs w:val="28"/>
          <w:lang w:val="en-IN"/>
        </w:rPr>
        <w:t>Real-Time Feedback: The GUI provides immediate feedback to the user, such as displaying "Access Granted" or "Access Denied" after an NFC card is scanned</w:t>
      </w:r>
    </w:p>
    <w:p w14:paraId="6E1063F0" w14:textId="77777777" w:rsidR="000E3F75" w:rsidRDefault="000E3F75" w:rsidP="000E3F75">
      <w:pPr>
        <w:ind w:left="720"/>
        <w:rPr>
          <w:sz w:val="28"/>
          <w:szCs w:val="28"/>
          <w:lang w:val="en-IN"/>
        </w:rPr>
      </w:pPr>
    </w:p>
    <w:p w14:paraId="20874F75" w14:textId="77777777" w:rsidR="000E3F75" w:rsidRDefault="000E3F75" w:rsidP="000E3F75">
      <w:pPr>
        <w:ind w:left="720"/>
        <w:rPr>
          <w:sz w:val="28"/>
          <w:szCs w:val="28"/>
          <w:lang w:val="en-IN"/>
        </w:rPr>
      </w:pPr>
    </w:p>
    <w:p w14:paraId="5614DB99" w14:textId="77777777" w:rsidR="000E3F75" w:rsidRDefault="000E3F75" w:rsidP="000E3F75">
      <w:pPr>
        <w:ind w:left="720"/>
        <w:rPr>
          <w:sz w:val="28"/>
          <w:szCs w:val="28"/>
          <w:lang w:val="en-IN"/>
        </w:rPr>
      </w:pPr>
    </w:p>
    <w:p w14:paraId="2BDA0631" w14:textId="77777777" w:rsidR="000E3F75" w:rsidRDefault="000E3F75" w:rsidP="000E3F75">
      <w:pPr>
        <w:ind w:left="720"/>
        <w:rPr>
          <w:sz w:val="28"/>
          <w:szCs w:val="28"/>
          <w:lang w:val="en-IN"/>
        </w:rPr>
      </w:pPr>
    </w:p>
    <w:p w14:paraId="4A4AA2B4" w14:textId="77777777" w:rsidR="000E3F75" w:rsidRDefault="000E3F75" w:rsidP="000E3F75">
      <w:pPr>
        <w:ind w:left="720"/>
        <w:rPr>
          <w:sz w:val="28"/>
          <w:szCs w:val="28"/>
          <w:lang w:val="en-IN"/>
        </w:rPr>
      </w:pPr>
    </w:p>
    <w:p w14:paraId="31319E27" w14:textId="77777777" w:rsidR="000E3F75" w:rsidRDefault="000E3F75" w:rsidP="000E3F75">
      <w:pPr>
        <w:ind w:left="720"/>
        <w:rPr>
          <w:sz w:val="28"/>
          <w:szCs w:val="28"/>
          <w:lang w:val="en-IN"/>
        </w:rPr>
      </w:pPr>
    </w:p>
    <w:p w14:paraId="5B96CE1F" w14:textId="77777777" w:rsidR="000E3F75" w:rsidRDefault="000E3F75" w:rsidP="000E3F75">
      <w:pPr>
        <w:ind w:left="720"/>
        <w:rPr>
          <w:sz w:val="28"/>
          <w:szCs w:val="28"/>
          <w:lang w:val="en-IN"/>
        </w:rPr>
      </w:pPr>
    </w:p>
    <w:p w14:paraId="04773FC7" w14:textId="578D1CCD" w:rsidR="000E3F75" w:rsidRPr="000E3F75" w:rsidRDefault="000E3F75" w:rsidP="000E3F75">
      <w:pPr>
        <w:ind w:left="720"/>
        <w:rPr>
          <w:sz w:val="28"/>
          <w:szCs w:val="28"/>
          <w:lang w:val="en-IN"/>
        </w:rPr>
      </w:pPr>
      <w:r w:rsidRPr="000E3F75">
        <w:rPr>
          <w:sz w:val="28"/>
          <w:szCs w:val="28"/>
          <w:lang w:val="en-IN"/>
        </w:rPr>
        <w:t>.</w:t>
      </w:r>
    </w:p>
    <w:p w14:paraId="6DD67701" w14:textId="77777777" w:rsidR="000E3F75" w:rsidRPr="000E3F75" w:rsidRDefault="000E3F75" w:rsidP="000E3F75">
      <w:pPr>
        <w:rPr>
          <w:sz w:val="28"/>
          <w:szCs w:val="28"/>
          <w:lang w:val="en-IN"/>
        </w:rPr>
      </w:pPr>
      <w:r w:rsidRPr="000E3F75">
        <w:rPr>
          <w:sz w:val="28"/>
          <w:szCs w:val="28"/>
          <w:lang w:val="en-IN"/>
        </w:rPr>
        <w:lastRenderedPageBreak/>
        <w:t>5. GUI Development Process</w:t>
      </w:r>
    </w:p>
    <w:p w14:paraId="57A046AA" w14:textId="77777777" w:rsidR="000E3F75" w:rsidRPr="000E3F75" w:rsidRDefault="000E3F75" w:rsidP="000E3F75">
      <w:pPr>
        <w:numPr>
          <w:ilvl w:val="0"/>
          <w:numId w:val="31"/>
        </w:numPr>
        <w:rPr>
          <w:sz w:val="28"/>
          <w:szCs w:val="28"/>
          <w:lang w:val="en-IN"/>
        </w:rPr>
      </w:pPr>
      <w:r w:rsidRPr="000E3F75">
        <w:rPr>
          <w:sz w:val="28"/>
          <w:szCs w:val="28"/>
          <w:lang w:val="en-IN"/>
        </w:rPr>
        <w:t>Planning &amp; Design: Create simple sketches (wireframes) of the application's screens to map out the user workflow.</w:t>
      </w:r>
    </w:p>
    <w:p w14:paraId="3AC3D7C7" w14:textId="77777777" w:rsidR="000E3F75" w:rsidRPr="000E3F75" w:rsidRDefault="000E3F75" w:rsidP="000E3F75">
      <w:pPr>
        <w:numPr>
          <w:ilvl w:val="0"/>
          <w:numId w:val="31"/>
        </w:numPr>
        <w:rPr>
          <w:sz w:val="28"/>
          <w:szCs w:val="28"/>
          <w:lang w:val="en-IN"/>
        </w:rPr>
      </w:pPr>
      <w:r w:rsidRPr="000E3F75">
        <w:rPr>
          <w:sz w:val="28"/>
          <w:szCs w:val="28"/>
          <w:lang w:val="en-IN"/>
        </w:rPr>
        <w:t>Coding: Translate the designs into functional code using Java Swing components, containers, and layout managers. Implement the event-handling logic to connect the GUI to the backend.</w:t>
      </w:r>
    </w:p>
    <w:p w14:paraId="0639B5FA" w14:textId="77777777" w:rsidR="000E3F75" w:rsidRPr="000E3F75" w:rsidRDefault="000E3F75" w:rsidP="000E3F75">
      <w:pPr>
        <w:numPr>
          <w:ilvl w:val="0"/>
          <w:numId w:val="31"/>
        </w:numPr>
        <w:rPr>
          <w:sz w:val="28"/>
          <w:szCs w:val="28"/>
          <w:lang w:val="en-IN"/>
        </w:rPr>
      </w:pPr>
      <w:r w:rsidRPr="000E3F75">
        <w:rPr>
          <w:sz w:val="28"/>
          <w:szCs w:val="28"/>
          <w:lang w:val="en-IN"/>
        </w:rPr>
        <w:t>Testing: Thoroughly test the user interface to find and fix bugs, ensuring all buttons work and the layout is not distorted on different screen sizes.</w:t>
      </w:r>
    </w:p>
    <w:p w14:paraId="6F06F2A3" w14:textId="77777777" w:rsidR="000E3F75" w:rsidRPr="000E3F75" w:rsidRDefault="000E3F75" w:rsidP="000E3F75">
      <w:pPr>
        <w:numPr>
          <w:ilvl w:val="0"/>
          <w:numId w:val="31"/>
        </w:numPr>
        <w:rPr>
          <w:sz w:val="28"/>
          <w:szCs w:val="28"/>
          <w:lang w:val="en-IN"/>
        </w:rPr>
      </w:pPr>
      <w:r w:rsidRPr="000E3F75">
        <w:rPr>
          <w:sz w:val="28"/>
          <w:szCs w:val="28"/>
          <w:lang w:val="en-IN"/>
        </w:rPr>
        <w:t>Packaging: Bundle the application into an executable JAR (Java Archive) file for easy distribution and deployment.</w:t>
      </w:r>
    </w:p>
    <w:p w14:paraId="7897479B" w14:textId="77777777" w:rsidR="000E3F75" w:rsidRDefault="000E3F75" w:rsidP="000E3F75">
      <w:pPr>
        <w:numPr>
          <w:ilvl w:val="0"/>
          <w:numId w:val="31"/>
        </w:numPr>
        <w:rPr>
          <w:sz w:val="28"/>
          <w:szCs w:val="28"/>
          <w:lang w:val="en-IN"/>
        </w:rPr>
      </w:pPr>
      <w:r w:rsidRPr="000E3F75">
        <w:rPr>
          <w:sz w:val="28"/>
          <w:szCs w:val="28"/>
          <w:lang w:val="en-IN"/>
        </w:rPr>
        <w:t>Maintenance: Make regular updates to improve the user experience or add new features based on feedback.</w:t>
      </w:r>
    </w:p>
    <w:p w14:paraId="7B6A509D" w14:textId="77777777" w:rsidR="000E3F75" w:rsidRDefault="000E3F75" w:rsidP="000E3F75">
      <w:pPr>
        <w:ind w:left="720"/>
        <w:rPr>
          <w:sz w:val="28"/>
          <w:szCs w:val="28"/>
          <w:lang w:val="en-IN"/>
        </w:rPr>
      </w:pPr>
    </w:p>
    <w:p w14:paraId="758960F1" w14:textId="77777777" w:rsidR="000E3F75" w:rsidRPr="000E3F75" w:rsidRDefault="000E3F75" w:rsidP="000E3F75">
      <w:pPr>
        <w:ind w:left="720"/>
        <w:rPr>
          <w:sz w:val="28"/>
          <w:szCs w:val="28"/>
          <w:lang w:val="en-IN"/>
        </w:rPr>
      </w:pPr>
    </w:p>
    <w:p w14:paraId="5EA2F0D4" w14:textId="77777777" w:rsidR="000E3F75" w:rsidRPr="000E3F75" w:rsidRDefault="000E3F75" w:rsidP="000E3F75">
      <w:pPr>
        <w:rPr>
          <w:sz w:val="28"/>
          <w:szCs w:val="28"/>
          <w:lang w:val="en-IN"/>
        </w:rPr>
      </w:pPr>
      <w:r w:rsidRPr="000E3F75">
        <w:rPr>
          <w:sz w:val="28"/>
          <w:szCs w:val="28"/>
          <w:lang w:val="en-IN"/>
        </w:rPr>
        <w:t>6. Conclusion</w:t>
      </w:r>
    </w:p>
    <w:p w14:paraId="2BFDE808" w14:textId="77777777" w:rsidR="000E3F75" w:rsidRPr="000E3F75" w:rsidRDefault="000E3F75" w:rsidP="000E3F75">
      <w:pPr>
        <w:rPr>
          <w:sz w:val="28"/>
          <w:szCs w:val="28"/>
          <w:lang w:val="en-IN"/>
        </w:rPr>
      </w:pPr>
      <w:r w:rsidRPr="000E3F75">
        <w:rPr>
          <w:sz w:val="28"/>
          <w:szCs w:val="28"/>
          <w:lang w:val="en-IN"/>
        </w:rPr>
        <w:t>GUI development with Java Swing is essential for creating a functional and user-friendly desktop application like the attendance management system. By using Swing's comprehensive set of components and its robust event-handling model, developers can build powerful, interactive, and platform-independent applications that effectively meet user needs.</w:t>
      </w:r>
    </w:p>
    <w:p w14:paraId="46BB4DC7" w14:textId="77777777" w:rsidR="000E3F75" w:rsidRPr="000E3F75" w:rsidRDefault="000E3F75" w:rsidP="000E3F75">
      <w:pPr>
        <w:rPr>
          <w:sz w:val="28"/>
          <w:szCs w:val="28"/>
          <w:lang w:val="en-IN"/>
        </w:rPr>
      </w:pPr>
      <w:r w:rsidRPr="000E3F75">
        <w:rPr>
          <w:sz w:val="28"/>
          <w:szCs w:val="28"/>
          <w:lang w:val="en-IN"/>
        </w:rPr>
        <w:pict w14:anchorId="1A9B4218">
          <v:rect id="_x0000_i1054" style="width:0;height:1.5pt" o:hralign="center" o:hrstd="t" o:hrnoshade="t" o:hr="t" fillcolor="gray" stroked="f"/>
        </w:pict>
      </w:r>
    </w:p>
    <w:p w14:paraId="2CBEF87A" w14:textId="7E512D5C" w:rsidR="000E3F75" w:rsidRPr="000E3F75" w:rsidRDefault="000E3F75" w:rsidP="000E3F75">
      <w:pPr>
        <w:rPr>
          <w:b/>
          <w:bCs/>
          <w:sz w:val="32"/>
          <w:szCs w:val="32"/>
          <w:lang w:val="en-IN"/>
        </w:rPr>
      </w:pPr>
      <w:r w:rsidRPr="000E3F75">
        <w:rPr>
          <w:b/>
          <w:bCs/>
          <w:sz w:val="32"/>
          <w:szCs w:val="32"/>
          <w:lang w:val="en-IN"/>
        </w:rPr>
        <w:t>Basic Java Swing Code Example</w:t>
      </w:r>
    </w:p>
    <w:p w14:paraId="1A9A3DAC" w14:textId="77777777" w:rsidR="000E3F75" w:rsidRDefault="000E3F75" w:rsidP="000E3F75">
      <w:pPr>
        <w:rPr>
          <w:sz w:val="28"/>
          <w:szCs w:val="28"/>
          <w:lang w:val="en-IN"/>
        </w:rPr>
      </w:pPr>
    </w:p>
    <w:p w14:paraId="72E5AD4E" w14:textId="77777777" w:rsidR="000E3F75" w:rsidRPr="000E3F75" w:rsidRDefault="000E3F75" w:rsidP="000E3F75">
      <w:pPr>
        <w:rPr>
          <w:sz w:val="28"/>
          <w:szCs w:val="28"/>
          <w:lang w:val="en-IN"/>
        </w:rPr>
      </w:pPr>
    </w:p>
    <w:p w14:paraId="354F1A51" w14:textId="77777777" w:rsidR="000E3F75" w:rsidRPr="000E3F75" w:rsidRDefault="000E3F75" w:rsidP="000E3F75">
      <w:pPr>
        <w:rPr>
          <w:sz w:val="28"/>
          <w:szCs w:val="28"/>
          <w:lang w:val="en-IN"/>
        </w:rPr>
      </w:pPr>
      <w:r w:rsidRPr="000E3F75">
        <w:rPr>
          <w:sz w:val="28"/>
          <w:szCs w:val="28"/>
          <w:lang w:val="en-IN"/>
        </w:rPr>
        <w:t xml:space="preserve">import </w:t>
      </w:r>
      <w:proofErr w:type="spellStart"/>
      <w:r w:rsidRPr="000E3F75">
        <w:rPr>
          <w:sz w:val="28"/>
          <w:szCs w:val="28"/>
          <w:lang w:val="en-IN"/>
        </w:rPr>
        <w:t>javax.swing</w:t>
      </w:r>
      <w:proofErr w:type="spellEnd"/>
      <w:r w:rsidRPr="000E3F75">
        <w:rPr>
          <w:sz w:val="28"/>
          <w:szCs w:val="28"/>
          <w:lang w:val="en-IN"/>
        </w:rPr>
        <w:t>.*;</w:t>
      </w:r>
    </w:p>
    <w:p w14:paraId="36B15F88" w14:textId="77777777" w:rsidR="000E3F75" w:rsidRPr="000E3F75" w:rsidRDefault="000E3F75" w:rsidP="000E3F75">
      <w:pPr>
        <w:rPr>
          <w:sz w:val="28"/>
          <w:szCs w:val="28"/>
          <w:lang w:val="en-IN"/>
        </w:rPr>
      </w:pPr>
      <w:r w:rsidRPr="000E3F75">
        <w:rPr>
          <w:sz w:val="28"/>
          <w:szCs w:val="28"/>
          <w:lang w:val="en-IN"/>
        </w:rPr>
        <w:t xml:space="preserve">import </w:t>
      </w:r>
      <w:proofErr w:type="spellStart"/>
      <w:r w:rsidRPr="000E3F75">
        <w:rPr>
          <w:sz w:val="28"/>
          <w:szCs w:val="28"/>
          <w:lang w:val="en-IN"/>
        </w:rPr>
        <w:t>java.awt.event.ActionEvent</w:t>
      </w:r>
      <w:proofErr w:type="spellEnd"/>
      <w:r w:rsidRPr="000E3F75">
        <w:rPr>
          <w:sz w:val="28"/>
          <w:szCs w:val="28"/>
          <w:lang w:val="en-IN"/>
        </w:rPr>
        <w:t>;</w:t>
      </w:r>
    </w:p>
    <w:p w14:paraId="4DAAB088" w14:textId="77777777" w:rsidR="000E3F75" w:rsidRPr="000E3F75" w:rsidRDefault="000E3F75" w:rsidP="000E3F75">
      <w:pPr>
        <w:rPr>
          <w:sz w:val="28"/>
          <w:szCs w:val="28"/>
          <w:lang w:val="en-IN"/>
        </w:rPr>
      </w:pPr>
      <w:r w:rsidRPr="000E3F75">
        <w:rPr>
          <w:sz w:val="28"/>
          <w:szCs w:val="28"/>
          <w:lang w:val="en-IN"/>
        </w:rPr>
        <w:t xml:space="preserve">import </w:t>
      </w:r>
      <w:proofErr w:type="spellStart"/>
      <w:r w:rsidRPr="000E3F75">
        <w:rPr>
          <w:sz w:val="28"/>
          <w:szCs w:val="28"/>
          <w:lang w:val="en-IN"/>
        </w:rPr>
        <w:t>java.awt.event.ActionListener</w:t>
      </w:r>
      <w:proofErr w:type="spellEnd"/>
      <w:r w:rsidRPr="000E3F75">
        <w:rPr>
          <w:sz w:val="28"/>
          <w:szCs w:val="28"/>
          <w:lang w:val="en-IN"/>
        </w:rPr>
        <w:t>;</w:t>
      </w:r>
    </w:p>
    <w:p w14:paraId="2843403A" w14:textId="77777777" w:rsidR="000E3F75" w:rsidRPr="000E3F75" w:rsidRDefault="000E3F75" w:rsidP="000E3F75">
      <w:pPr>
        <w:rPr>
          <w:sz w:val="28"/>
          <w:szCs w:val="28"/>
          <w:lang w:val="en-IN"/>
        </w:rPr>
      </w:pPr>
    </w:p>
    <w:p w14:paraId="3703BD59" w14:textId="77777777" w:rsidR="000E3F75" w:rsidRPr="000E3F75" w:rsidRDefault="000E3F75" w:rsidP="000E3F75">
      <w:pPr>
        <w:rPr>
          <w:sz w:val="28"/>
          <w:szCs w:val="28"/>
          <w:lang w:val="en-IN"/>
        </w:rPr>
      </w:pPr>
      <w:r w:rsidRPr="000E3F75">
        <w:rPr>
          <w:sz w:val="28"/>
          <w:szCs w:val="28"/>
          <w:lang w:val="en-IN"/>
        </w:rPr>
        <w:t xml:space="preserve">public class </w:t>
      </w:r>
      <w:proofErr w:type="spellStart"/>
      <w:r w:rsidRPr="000E3F75">
        <w:rPr>
          <w:sz w:val="28"/>
          <w:szCs w:val="28"/>
          <w:lang w:val="en-IN"/>
        </w:rPr>
        <w:t>BasicSwingApp</w:t>
      </w:r>
      <w:proofErr w:type="spellEnd"/>
      <w:r w:rsidRPr="000E3F75">
        <w:rPr>
          <w:sz w:val="28"/>
          <w:szCs w:val="28"/>
          <w:lang w:val="en-IN"/>
        </w:rPr>
        <w:t xml:space="preserve"> {</w:t>
      </w:r>
    </w:p>
    <w:p w14:paraId="2583D5BA" w14:textId="77777777" w:rsidR="000E3F75" w:rsidRPr="000E3F75" w:rsidRDefault="000E3F75" w:rsidP="000E3F75">
      <w:pPr>
        <w:rPr>
          <w:sz w:val="28"/>
          <w:szCs w:val="28"/>
          <w:lang w:val="en-IN"/>
        </w:rPr>
      </w:pPr>
    </w:p>
    <w:p w14:paraId="4DAB049B" w14:textId="77777777" w:rsidR="000E3F75" w:rsidRPr="000E3F75" w:rsidRDefault="000E3F75" w:rsidP="000E3F75">
      <w:pPr>
        <w:rPr>
          <w:sz w:val="28"/>
          <w:szCs w:val="28"/>
          <w:lang w:val="en-IN"/>
        </w:rPr>
      </w:pPr>
      <w:r w:rsidRPr="000E3F75">
        <w:rPr>
          <w:sz w:val="28"/>
          <w:szCs w:val="28"/>
          <w:lang w:val="en-IN"/>
        </w:rPr>
        <w:t xml:space="preserve">    public static void main(String[] </w:t>
      </w:r>
      <w:proofErr w:type="spellStart"/>
      <w:r w:rsidRPr="000E3F75">
        <w:rPr>
          <w:sz w:val="28"/>
          <w:szCs w:val="28"/>
          <w:lang w:val="en-IN"/>
        </w:rPr>
        <w:t>args</w:t>
      </w:r>
      <w:proofErr w:type="spellEnd"/>
      <w:r w:rsidRPr="000E3F75">
        <w:rPr>
          <w:sz w:val="28"/>
          <w:szCs w:val="28"/>
          <w:lang w:val="en-IN"/>
        </w:rPr>
        <w:t>) {</w:t>
      </w:r>
    </w:p>
    <w:p w14:paraId="34DC8574" w14:textId="77777777" w:rsidR="000E3F75" w:rsidRPr="000E3F75" w:rsidRDefault="000E3F75" w:rsidP="000E3F75">
      <w:pPr>
        <w:rPr>
          <w:sz w:val="28"/>
          <w:szCs w:val="28"/>
          <w:lang w:val="en-IN"/>
        </w:rPr>
      </w:pPr>
      <w:r w:rsidRPr="000E3F75">
        <w:rPr>
          <w:sz w:val="28"/>
          <w:szCs w:val="28"/>
          <w:lang w:val="en-IN"/>
        </w:rPr>
        <w:t xml:space="preserve">        // Create the main window (frame)</w:t>
      </w:r>
    </w:p>
    <w:p w14:paraId="0AF87023" w14:textId="77777777" w:rsidR="000E3F75" w:rsidRPr="000E3F75" w:rsidRDefault="000E3F75" w:rsidP="000E3F75">
      <w:pPr>
        <w:rPr>
          <w:sz w:val="28"/>
          <w:szCs w:val="28"/>
          <w:lang w:val="en-IN"/>
        </w:rPr>
      </w:pPr>
      <w:r w:rsidRPr="000E3F75">
        <w:rPr>
          <w:sz w:val="28"/>
          <w:szCs w:val="28"/>
          <w:lang w:val="en-IN"/>
        </w:rPr>
        <w:t xml:space="preserve">        </w:t>
      </w:r>
      <w:proofErr w:type="spellStart"/>
      <w:r w:rsidRPr="000E3F75">
        <w:rPr>
          <w:sz w:val="28"/>
          <w:szCs w:val="28"/>
          <w:lang w:val="en-IN"/>
        </w:rPr>
        <w:t>JFrame</w:t>
      </w:r>
      <w:proofErr w:type="spellEnd"/>
      <w:r w:rsidRPr="000E3F75">
        <w:rPr>
          <w:sz w:val="28"/>
          <w:szCs w:val="28"/>
          <w:lang w:val="en-IN"/>
        </w:rPr>
        <w:t xml:space="preserve"> frame = new </w:t>
      </w:r>
      <w:proofErr w:type="spellStart"/>
      <w:r w:rsidRPr="000E3F75">
        <w:rPr>
          <w:sz w:val="28"/>
          <w:szCs w:val="28"/>
          <w:lang w:val="en-IN"/>
        </w:rPr>
        <w:t>JFrame</w:t>
      </w:r>
      <w:proofErr w:type="spellEnd"/>
      <w:r w:rsidRPr="000E3F75">
        <w:rPr>
          <w:sz w:val="28"/>
          <w:szCs w:val="28"/>
          <w:lang w:val="en-IN"/>
        </w:rPr>
        <w:t>("Basic Swing Application");</w:t>
      </w:r>
    </w:p>
    <w:p w14:paraId="77F29CA5" w14:textId="77777777" w:rsidR="000E3F75" w:rsidRPr="000E3F75" w:rsidRDefault="000E3F75" w:rsidP="000E3F75">
      <w:pPr>
        <w:rPr>
          <w:sz w:val="28"/>
          <w:szCs w:val="28"/>
          <w:lang w:val="en-IN"/>
        </w:rPr>
      </w:pPr>
      <w:r w:rsidRPr="000E3F75">
        <w:rPr>
          <w:sz w:val="28"/>
          <w:szCs w:val="28"/>
          <w:lang w:val="en-IN"/>
        </w:rPr>
        <w:t xml:space="preserve">        </w:t>
      </w:r>
      <w:proofErr w:type="spellStart"/>
      <w:r w:rsidRPr="000E3F75">
        <w:rPr>
          <w:sz w:val="28"/>
          <w:szCs w:val="28"/>
          <w:lang w:val="en-IN"/>
        </w:rPr>
        <w:t>frame.setDefaultCloseOperation</w:t>
      </w:r>
      <w:proofErr w:type="spellEnd"/>
      <w:r w:rsidRPr="000E3F75">
        <w:rPr>
          <w:sz w:val="28"/>
          <w:szCs w:val="28"/>
          <w:lang w:val="en-IN"/>
        </w:rPr>
        <w:t>(</w:t>
      </w:r>
      <w:proofErr w:type="spellStart"/>
      <w:r w:rsidRPr="000E3F75">
        <w:rPr>
          <w:sz w:val="28"/>
          <w:szCs w:val="28"/>
          <w:lang w:val="en-IN"/>
        </w:rPr>
        <w:t>JFrame.EXIT_ON_CLOSE</w:t>
      </w:r>
      <w:proofErr w:type="spellEnd"/>
      <w:r w:rsidRPr="000E3F75">
        <w:rPr>
          <w:sz w:val="28"/>
          <w:szCs w:val="28"/>
          <w:lang w:val="en-IN"/>
        </w:rPr>
        <w:t>);</w:t>
      </w:r>
    </w:p>
    <w:p w14:paraId="31704D0B" w14:textId="77777777" w:rsidR="000E3F75" w:rsidRPr="000E3F75" w:rsidRDefault="000E3F75" w:rsidP="000E3F75">
      <w:pPr>
        <w:rPr>
          <w:sz w:val="28"/>
          <w:szCs w:val="28"/>
          <w:lang w:val="en-IN"/>
        </w:rPr>
      </w:pPr>
      <w:r w:rsidRPr="000E3F75">
        <w:rPr>
          <w:sz w:val="28"/>
          <w:szCs w:val="28"/>
          <w:lang w:val="en-IN"/>
        </w:rPr>
        <w:t xml:space="preserve">        </w:t>
      </w:r>
      <w:proofErr w:type="spellStart"/>
      <w:r w:rsidRPr="000E3F75">
        <w:rPr>
          <w:sz w:val="28"/>
          <w:szCs w:val="28"/>
          <w:lang w:val="en-IN"/>
        </w:rPr>
        <w:t>frame.setSize</w:t>
      </w:r>
      <w:proofErr w:type="spellEnd"/>
      <w:r w:rsidRPr="000E3F75">
        <w:rPr>
          <w:sz w:val="28"/>
          <w:szCs w:val="28"/>
          <w:lang w:val="en-IN"/>
        </w:rPr>
        <w:t>(300, 200);</w:t>
      </w:r>
    </w:p>
    <w:p w14:paraId="3C487670" w14:textId="77777777" w:rsidR="000E3F75" w:rsidRPr="000E3F75" w:rsidRDefault="000E3F75" w:rsidP="000E3F75">
      <w:pPr>
        <w:rPr>
          <w:sz w:val="28"/>
          <w:szCs w:val="28"/>
          <w:lang w:val="en-IN"/>
        </w:rPr>
      </w:pPr>
    </w:p>
    <w:p w14:paraId="42F47F8D" w14:textId="77777777" w:rsidR="000E3F75" w:rsidRPr="000E3F75" w:rsidRDefault="000E3F75" w:rsidP="000E3F75">
      <w:pPr>
        <w:rPr>
          <w:sz w:val="28"/>
          <w:szCs w:val="28"/>
          <w:lang w:val="en-IN"/>
        </w:rPr>
      </w:pPr>
      <w:r w:rsidRPr="000E3F75">
        <w:rPr>
          <w:sz w:val="28"/>
          <w:szCs w:val="28"/>
          <w:lang w:val="en-IN"/>
        </w:rPr>
        <w:t xml:space="preserve">        // Create a button</w:t>
      </w:r>
    </w:p>
    <w:p w14:paraId="38CE2E66" w14:textId="77777777" w:rsidR="000E3F75" w:rsidRPr="000E3F75" w:rsidRDefault="000E3F75" w:rsidP="000E3F75">
      <w:pPr>
        <w:rPr>
          <w:sz w:val="28"/>
          <w:szCs w:val="28"/>
          <w:lang w:val="en-IN"/>
        </w:rPr>
      </w:pPr>
      <w:r w:rsidRPr="000E3F75">
        <w:rPr>
          <w:sz w:val="28"/>
          <w:szCs w:val="28"/>
          <w:lang w:val="en-IN"/>
        </w:rPr>
        <w:t xml:space="preserve">        </w:t>
      </w:r>
      <w:proofErr w:type="spellStart"/>
      <w:r w:rsidRPr="000E3F75">
        <w:rPr>
          <w:sz w:val="28"/>
          <w:szCs w:val="28"/>
          <w:lang w:val="en-IN"/>
        </w:rPr>
        <w:t>JButton</w:t>
      </w:r>
      <w:proofErr w:type="spellEnd"/>
      <w:r w:rsidRPr="000E3F75">
        <w:rPr>
          <w:sz w:val="28"/>
          <w:szCs w:val="28"/>
          <w:lang w:val="en-IN"/>
        </w:rPr>
        <w:t xml:space="preserve"> button = new </w:t>
      </w:r>
      <w:proofErr w:type="spellStart"/>
      <w:r w:rsidRPr="000E3F75">
        <w:rPr>
          <w:sz w:val="28"/>
          <w:szCs w:val="28"/>
          <w:lang w:val="en-IN"/>
        </w:rPr>
        <w:t>JButton</w:t>
      </w:r>
      <w:proofErr w:type="spellEnd"/>
      <w:r w:rsidRPr="000E3F75">
        <w:rPr>
          <w:sz w:val="28"/>
          <w:szCs w:val="28"/>
          <w:lang w:val="en-IN"/>
        </w:rPr>
        <w:t>("Click Me");</w:t>
      </w:r>
    </w:p>
    <w:p w14:paraId="58D6C14A" w14:textId="77777777" w:rsidR="000E3F75" w:rsidRPr="000E3F75" w:rsidRDefault="000E3F75" w:rsidP="000E3F75">
      <w:pPr>
        <w:rPr>
          <w:sz w:val="28"/>
          <w:szCs w:val="28"/>
          <w:lang w:val="en-IN"/>
        </w:rPr>
      </w:pPr>
    </w:p>
    <w:p w14:paraId="41C2239A" w14:textId="77777777" w:rsidR="000E3F75" w:rsidRPr="000E3F75" w:rsidRDefault="000E3F75" w:rsidP="000E3F75">
      <w:pPr>
        <w:rPr>
          <w:sz w:val="28"/>
          <w:szCs w:val="28"/>
          <w:lang w:val="en-IN"/>
        </w:rPr>
      </w:pPr>
      <w:r w:rsidRPr="000E3F75">
        <w:rPr>
          <w:sz w:val="28"/>
          <w:szCs w:val="28"/>
          <w:lang w:val="en-IN"/>
        </w:rPr>
        <w:t xml:space="preserve">        // Add an ActionListener to the button to handle clicks</w:t>
      </w:r>
    </w:p>
    <w:p w14:paraId="4FDC9E1D" w14:textId="77777777" w:rsidR="000E3F75" w:rsidRPr="000E3F75" w:rsidRDefault="000E3F75" w:rsidP="000E3F75">
      <w:pPr>
        <w:rPr>
          <w:sz w:val="28"/>
          <w:szCs w:val="28"/>
          <w:lang w:val="en-IN"/>
        </w:rPr>
      </w:pPr>
      <w:r w:rsidRPr="000E3F75">
        <w:rPr>
          <w:sz w:val="28"/>
          <w:szCs w:val="28"/>
          <w:lang w:val="en-IN"/>
        </w:rPr>
        <w:t xml:space="preserve">        </w:t>
      </w:r>
      <w:proofErr w:type="spellStart"/>
      <w:r w:rsidRPr="000E3F75">
        <w:rPr>
          <w:sz w:val="28"/>
          <w:szCs w:val="28"/>
          <w:lang w:val="en-IN"/>
        </w:rPr>
        <w:t>button.addActionListener</w:t>
      </w:r>
      <w:proofErr w:type="spellEnd"/>
      <w:r w:rsidRPr="000E3F75">
        <w:rPr>
          <w:sz w:val="28"/>
          <w:szCs w:val="28"/>
          <w:lang w:val="en-IN"/>
        </w:rPr>
        <w:t>(new ActionListener() {</w:t>
      </w:r>
    </w:p>
    <w:p w14:paraId="5DAAB033" w14:textId="77777777" w:rsidR="000E3F75" w:rsidRPr="000E3F75" w:rsidRDefault="000E3F75" w:rsidP="000E3F75">
      <w:pPr>
        <w:rPr>
          <w:sz w:val="28"/>
          <w:szCs w:val="28"/>
          <w:lang w:val="en-IN"/>
        </w:rPr>
      </w:pPr>
      <w:r w:rsidRPr="000E3F75">
        <w:rPr>
          <w:sz w:val="28"/>
          <w:szCs w:val="28"/>
          <w:lang w:val="en-IN"/>
        </w:rPr>
        <w:lastRenderedPageBreak/>
        <w:t xml:space="preserve">            @Override</w:t>
      </w:r>
    </w:p>
    <w:p w14:paraId="7836836B" w14:textId="77777777" w:rsidR="000E3F75" w:rsidRPr="000E3F75" w:rsidRDefault="000E3F75" w:rsidP="000E3F75">
      <w:pPr>
        <w:rPr>
          <w:sz w:val="28"/>
          <w:szCs w:val="28"/>
          <w:lang w:val="en-IN"/>
        </w:rPr>
      </w:pPr>
      <w:r w:rsidRPr="000E3F75">
        <w:rPr>
          <w:sz w:val="28"/>
          <w:szCs w:val="28"/>
          <w:lang w:val="en-IN"/>
        </w:rPr>
        <w:t xml:space="preserve">            public void </w:t>
      </w:r>
      <w:proofErr w:type="spellStart"/>
      <w:r w:rsidRPr="000E3F75">
        <w:rPr>
          <w:sz w:val="28"/>
          <w:szCs w:val="28"/>
          <w:lang w:val="en-IN"/>
        </w:rPr>
        <w:t>actionPerformed</w:t>
      </w:r>
      <w:proofErr w:type="spellEnd"/>
      <w:r w:rsidRPr="000E3F75">
        <w:rPr>
          <w:sz w:val="28"/>
          <w:szCs w:val="28"/>
          <w:lang w:val="en-IN"/>
        </w:rPr>
        <w:t>(</w:t>
      </w:r>
      <w:proofErr w:type="spellStart"/>
      <w:r w:rsidRPr="000E3F75">
        <w:rPr>
          <w:sz w:val="28"/>
          <w:szCs w:val="28"/>
          <w:lang w:val="en-IN"/>
        </w:rPr>
        <w:t>ActionEvent</w:t>
      </w:r>
      <w:proofErr w:type="spellEnd"/>
      <w:r w:rsidRPr="000E3F75">
        <w:rPr>
          <w:sz w:val="28"/>
          <w:szCs w:val="28"/>
          <w:lang w:val="en-IN"/>
        </w:rPr>
        <w:t xml:space="preserve"> e) {</w:t>
      </w:r>
    </w:p>
    <w:p w14:paraId="5E5C997A" w14:textId="77777777" w:rsidR="000E3F75" w:rsidRPr="000E3F75" w:rsidRDefault="000E3F75" w:rsidP="000E3F75">
      <w:pPr>
        <w:rPr>
          <w:sz w:val="28"/>
          <w:szCs w:val="28"/>
          <w:lang w:val="en-IN"/>
        </w:rPr>
      </w:pPr>
      <w:r w:rsidRPr="000E3F75">
        <w:rPr>
          <w:sz w:val="28"/>
          <w:szCs w:val="28"/>
          <w:lang w:val="en-IN"/>
        </w:rPr>
        <w:t xml:space="preserve">                // This code runs when the button is clicked</w:t>
      </w:r>
    </w:p>
    <w:p w14:paraId="2178D608" w14:textId="77777777" w:rsidR="000E3F75" w:rsidRPr="000E3F75" w:rsidRDefault="000E3F75" w:rsidP="000E3F75">
      <w:pPr>
        <w:rPr>
          <w:sz w:val="28"/>
          <w:szCs w:val="28"/>
          <w:lang w:val="en-IN"/>
        </w:rPr>
      </w:pPr>
      <w:r w:rsidRPr="000E3F75">
        <w:rPr>
          <w:sz w:val="28"/>
          <w:szCs w:val="28"/>
          <w:lang w:val="en-IN"/>
        </w:rPr>
        <w:t xml:space="preserve">                </w:t>
      </w:r>
      <w:proofErr w:type="spellStart"/>
      <w:r w:rsidRPr="000E3F75">
        <w:rPr>
          <w:sz w:val="28"/>
          <w:szCs w:val="28"/>
          <w:lang w:val="en-IN"/>
        </w:rPr>
        <w:t>System.out.println</w:t>
      </w:r>
      <w:proofErr w:type="spellEnd"/>
      <w:r w:rsidRPr="000E3F75">
        <w:rPr>
          <w:sz w:val="28"/>
          <w:szCs w:val="28"/>
          <w:lang w:val="en-IN"/>
        </w:rPr>
        <w:t>("Button was clicked!");</w:t>
      </w:r>
    </w:p>
    <w:p w14:paraId="33B7BC49" w14:textId="77777777" w:rsidR="000E3F75" w:rsidRPr="000E3F75" w:rsidRDefault="000E3F75" w:rsidP="000E3F75">
      <w:pPr>
        <w:rPr>
          <w:sz w:val="28"/>
          <w:szCs w:val="28"/>
          <w:lang w:val="en-IN"/>
        </w:rPr>
      </w:pPr>
      <w:r w:rsidRPr="000E3F75">
        <w:rPr>
          <w:sz w:val="28"/>
          <w:szCs w:val="28"/>
          <w:lang w:val="en-IN"/>
        </w:rPr>
        <w:t xml:space="preserve">                </w:t>
      </w:r>
      <w:proofErr w:type="spellStart"/>
      <w:r w:rsidRPr="000E3F75">
        <w:rPr>
          <w:sz w:val="28"/>
          <w:szCs w:val="28"/>
          <w:lang w:val="en-IN"/>
        </w:rPr>
        <w:t>JOptionPane.showMessageDialog</w:t>
      </w:r>
      <w:proofErr w:type="spellEnd"/>
      <w:r w:rsidRPr="000E3F75">
        <w:rPr>
          <w:sz w:val="28"/>
          <w:szCs w:val="28"/>
          <w:lang w:val="en-IN"/>
        </w:rPr>
        <w:t>(frame, "You clicked the button!");</w:t>
      </w:r>
    </w:p>
    <w:p w14:paraId="2ABF0C05" w14:textId="77777777" w:rsidR="000E3F75" w:rsidRPr="000E3F75" w:rsidRDefault="000E3F75" w:rsidP="000E3F75">
      <w:pPr>
        <w:rPr>
          <w:sz w:val="28"/>
          <w:szCs w:val="28"/>
          <w:lang w:val="en-IN"/>
        </w:rPr>
      </w:pPr>
      <w:r w:rsidRPr="000E3F75">
        <w:rPr>
          <w:sz w:val="28"/>
          <w:szCs w:val="28"/>
          <w:lang w:val="en-IN"/>
        </w:rPr>
        <w:t xml:space="preserve">            }</w:t>
      </w:r>
    </w:p>
    <w:p w14:paraId="7E3CEAF0" w14:textId="77777777" w:rsidR="000E3F75" w:rsidRPr="000E3F75" w:rsidRDefault="000E3F75" w:rsidP="000E3F75">
      <w:pPr>
        <w:rPr>
          <w:sz w:val="28"/>
          <w:szCs w:val="28"/>
          <w:lang w:val="en-IN"/>
        </w:rPr>
      </w:pPr>
      <w:r w:rsidRPr="000E3F75">
        <w:rPr>
          <w:sz w:val="28"/>
          <w:szCs w:val="28"/>
          <w:lang w:val="en-IN"/>
        </w:rPr>
        <w:t xml:space="preserve">        });</w:t>
      </w:r>
    </w:p>
    <w:p w14:paraId="020DF233" w14:textId="77777777" w:rsidR="000E3F75" w:rsidRPr="000E3F75" w:rsidRDefault="000E3F75" w:rsidP="000E3F75">
      <w:pPr>
        <w:rPr>
          <w:sz w:val="28"/>
          <w:szCs w:val="28"/>
          <w:lang w:val="en-IN"/>
        </w:rPr>
      </w:pPr>
    </w:p>
    <w:p w14:paraId="6C114F7D" w14:textId="77777777" w:rsidR="000E3F75" w:rsidRPr="000E3F75" w:rsidRDefault="000E3F75" w:rsidP="000E3F75">
      <w:pPr>
        <w:rPr>
          <w:sz w:val="28"/>
          <w:szCs w:val="28"/>
          <w:lang w:val="en-IN"/>
        </w:rPr>
      </w:pPr>
      <w:r w:rsidRPr="000E3F75">
        <w:rPr>
          <w:sz w:val="28"/>
          <w:szCs w:val="28"/>
          <w:lang w:val="en-IN"/>
        </w:rPr>
        <w:t xml:space="preserve">        // Add the button to the frame's content pane</w:t>
      </w:r>
    </w:p>
    <w:p w14:paraId="6F235AC2" w14:textId="77777777" w:rsidR="000E3F75" w:rsidRPr="000E3F75" w:rsidRDefault="000E3F75" w:rsidP="000E3F75">
      <w:pPr>
        <w:rPr>
          <w:sz w:val="28"/>
          <w:szCs w:val="28"/>
          <w:lang w:val="en-IN"/>
        </w:rPr>
      </w:pPr>
      <w:r w:rsidRPr="000E3F75">
        <w:rPr>
          <w:sz w:val="28"/>
          <w:szCs w:val="28"/>
          <w:lang w:val="en-IN"/>
        </w:rPr>
        <w:t xml:space="preserve">        </w:t>
      </w:r>
      <w:proofErr w:type="spellStart"/>
      <w:r w:rsidRPr="000E3F75">
        <w:rPr>
          <w:sz w:val="28"/>
          <w:szCs w:val="28"/>
          <w:lang w:val="en-IN"/>
        </w:rPr>
        <w:t>frame.getContentPane</w:t>
      </w:r>
      <w:proofErr w:type="spellEnd"/>
      <w:r w:rsidRPr="000E3F75">
        <w:rPr>
          <w:sz w:val="28"/>
          <w:szCs w:val="28"/>
          <w:lang w:val="en-IN"/>
        </w:rPr>
        <w:t>().add(button);</w:t>
      </w:r>
    </w:p>
    <w:p w14:paraId="3A5DA80F" w14:textId="77777777" w:rsidR="000E3F75" w:rsidRPr="000E3F75" w:rsidRDefault="000E3F75" w:rsidP="000E3F75">
      <w:pPr>
        <w:rPr>
          <w:sz w:val="28"/>
          <w:szCs w:val="28"/>
          <w:lang w:val="en-IN"/>
        </w:rPr>
      </w:pPr>
    </w:p>
    <w:p w14:paraId="36050A5C" w14:textId="77777777" w:rsidR="000E3F75" w:rsidRPr="000E3F75" w:rsidRDefault="000E3F75" w:rsidP="000E3F75">
      <w:pPr>
        <w:rPr>
          <w:b/>
          <w:bCs/>
          <w:sz w:val="28"/>
          <w:szCs w:val="28"/>
          <w:lang w:val="en-IN"/>
        </w:rPr>
      </w:pPr>
      <w:r w:rsidRPr="000E3F75">
        <w:rPr>
          <w:sz w:val="28"/>
          <w:szCs w:val="28"/>
          <w:lang w:val="en-IN"/>
        </w:rPr>
        <w:t xml:space="preserve">        // Make</w:t>
      </w:r>
      <w:r w:rsidRPr="000E3F75">
        <w:rPr>
          <w:b/>
          <w:bCs/>
          <w:sz w:val="28"/>
          <w:szCs w:val="28"/>
          <w:lang w:val="en-IN"/>
        </w:rPr>
        <w:t xml:space="preserve"> the frame visible</w:t>
      </w:r>
    </w:p>
    <w:p w14:paraId="7A6B4D20" w14:textId="77777777" w:rsidR="000E3F75" w:rsidRPr="000E3F75" w:rsidRDefault="000E3F75" w:rsidP="000E3F75">
      <w:pPr>
        <w:rPr>
          <w:b/>
          <w:bCs/>
          <w:sz w:val="28"/>
          <w:szCs w:val="28"/>
          <w:lang w:val="en-IN"/>
        </w:rPr>
      </w:pPr>
      <w:r w:rsidRPr="000E3F75">
        <w:rPr>
          <w:b/>
          <w:bCs/>
          <w:sz w:val="28"/>
          <w:szCs w:val="28"/>
          <w:lang w:val="en-IN"/>
        </w:rPr>
        <w:t xml:space="preserve">        </w:t>
      </w:r>
      <w:proofErr w:type="spellStart"/>
      <w:r w:rsidRPr="000E3F75">
        <w:rPr>
          <w:b/>
          <w:bCs/>
          <w:sz w:val="28"/>
          <w:szCs w:val="28"/>
          <w:lang w:val="en-IN"/>
        </w:rPr>
        <w:t>frame.setVisible</w:t>
      </w:r>
      <w:proofErr w:type="spellEnd"/>
      <w:r w:rsidRPr="000E3F75">
        <w:rPr>
          <w:b/>
          <w:bCs/>
          <w:sz w:val="28"/>
          <w:szCs w:val="28"/>
          <w:lang w:val="en-IN"/>
        </w:rPr>
        <w:t>(true);</w:t>
      </w:r>
    </w:p>
    <w:p w14:paraId="017ABF70" w14:textId="77777777" w:rsidR="000E3F75" w:rsidRPr="000E3F75" w:rsidRDefault="000E3F75" w:rsidP="000E3F75">
      <w:pPr>
        <w:rPr>
          <w:b/>
          <w:bCs/>
          <w:sz w:val="28"/>
          <w:szCs w:val="28"/>
          <w:lang w:val="en-IN"/>
        </w:rPr>
      </w:pPr>
      <w:r w:rsidRPr="000E3F75">
        <w:rPr>
          <w:b/>
          <w:bCs/>
          <w:sz w:val="28"/>
          <w:szCs w:val="28"/>
          <w:lang w:val="en-IN"/>
        </w:rPr>
        <w:t xml:space="preserve">    }</w:t>
      </w:r>
    </w:p>
    <w:p w14:paraId="5D0ED413" w14:textId="77777777" w:rsidR="000E3F75" w:rsidRPr="000E3F75" w:rsidRDefault="000E3F75" w:rsidP="000E3F75">
      <w:pPr>
        <w:rPr>
          <w:b/>
          <w:bCs/>
          <w:sz w:val="28"/>
          <w:szCs w:val="28"/>
          <w:lang w:val="en-IN"/>
        </w:rPr>
      </w:pPr>
      <w:r w:rsidRPr="000E3F75">
        <w:rPr>
          <w:b/>
          <w:bCs/>
          <w:sz w:val="28"/>
          <w:szCs w:val="28"/>
          <w:lang w:val="en-IN"/>
        </w:rPr>
        <w:t>}</w:t>
      </w:r>
    </w:p>
    <w:p w14:paraId="27748CC8" w14:textId="77777777" w:rsidR="00377714" w:rsidRDefault="00377714">
      <w:pPr>
        <w:rPr>
          <w:sz w:val="24"/>
        </w:rPr>
        <w:sectPr w:rsidR="00377714">
          <w:pgSz w:w="12240" w:h="15840"/>
          <w:pgMar w:top="1360" w:right="1080" w:bottom="1200" w:left="10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3D49ADAC" w14:textId="77777777" w:rsidR="00377714" w:rsidRDefault="00FB484C">
      <w:pPr>
        <w:pStyle w:val="Heading1"/>
        <w:spacing w:before="194"/>
        <w:ind w:left="928"/>
        <w:rPr>
          <w:spacing w:val="-2"/>
        </w:rPr>
      </w:pPr>
      <w:r>
        <w:lastRenderedPageBreak/>
        <w:t>CHAPTER</w:t>
      </w:r>
      <w:r>
        <w:rPr>
          <w:spacing w:val="-11"/>
        </w:rPr>
        <w:t xml:space="preserve"> </w:t>
      </w:r>
      <w:r>
        <w:t>3</w:t>
      </w:r>
      <w:r>
        <w:rPr>
          <w:spacing w:val="-12"/>
        </w:rPr>
        <w:t xml:space="preserve"> </w:t>
      </w:r>
      <w:r>
        <w:t>BACKENED</w:t>
      </w:r>
      <w:r>
        <w:rPr>
          <w:spacing w:val="-13"/>
        </w:rPr>
        <w:t xml:space="preserve"> </w:t>
      </w:r>
      <w:r>
        <w:rPr>
          <w:spacing w:val="-2"/>
        </w:rPr>
        <w:t>DEVELOPMENT</w:t>
      </w:r>
    </w:p>
    <w:p w14:paraId="42A52D9A" w14:textId="77777777" w:rsidR="00B17908" w:rsidRDefault="00B17908">
      <w:pPr>
        <w:pStyle w:val="Heading1"/>
        <w:spacing w:before="194"/>
        <w:ind w:left="928"/>
      </w:pPr>
    </w:p>
    <w:p w14:paraId="5C93B9C4" w14:textId="719D61CF" w:rsidR="00B17908" w:rsidRPr="00B17908" w:rsidRDefault="00B17908" w:rsidP="00B17908">
      <w:pPr>
        <w:spacing w:line="350" w:lineRule="auto"/>
        <w:jc w:val="both"/>
        <w:rPr>
          <w:bCs/>
          <w:sz w:val="24"/>
          <w:szCs w:val="24"/>
          <w:lang w:val="en-IN"/>
        </w:rPr>
      </w:pPr>
      <w:r w:rsidRPr="00B17908">
        <w:rPr>
          <w:bCs/>
          <w:sz w:val="24"/>
          <w:szCs w:val="24"/>
          <w:lang w:val="en-IN"/>
        </w:rPr>
        <w:t>T</w:t>
      </w:r>
      <w:r w:rsidRPr="00B17908">
        <w:rPr>
          <w:bCs/>
          <w:sz w:val="24"/>
          <w:szCs w:val="24"/>
          <w:lang w:val="en-IN"/>
        </w:rPr>
        <w:t>he "backend" refers to the core processing engine that operates behind the Graphical User Interface (GUI). It encompasses all the non-visual components, including the application's core logic, business rules, database interactions, and hardware communication. While the Swing GUI handles user interaction, the backend does all the heavy lifting to ensure the application functions correctly, securely, and efficiently.</w:t>
      </w:r>
    </w:p>
    <w:p w14:paraId="2A4A6D85" w14:textId="77777777" w:rsidR="00B17908" w:rsidRPr="00B17908" w:rsidRDefault="00B17908" w:rsidP="00B17908">
      <w:pPr>
        <w:pStyle w:val="ListParagraph"/>
        <w:spacing w:line="350" w:lineRule="auto"/>
        <w:jc w:val="both"/>
        <w:rPr>
          <w:bCs/>
          <w:sz w:val="24"/>
          <w:szCs w:val="24"/>
          <w:lang w:val="en-IN"/>
        </w:rPr>
      </w:pPr>
      <w:r w:rsidRPr="00B17908">
        <w:rPr>
          <w:bCs/>
          <w:sz w:val="24"/>
          <w:szCs w:val="24"/>
          <w:lang w:val="en-IN"/>
        </w:rPr>
        <w:t>Purpose of the Backend</w:t>
      </w:r>
    </w:p>
    <w:p w14:paraId="04584E94" w14:textId="77777777" w:rsidR="00B17908" w:rsidRPr="00B17908" w:rsidRDefault="00B17908" w:rsidP="00B17908">
      <w:pPr>
        <w:pStyle w:val="ListParagraph"/>
        <w:spacing w:line="350" w:lineRule="auto"/>
        <w:jc w:val="both"/>
        <w:rPr>
          <w:bCs/>
          <w:sz w:val="24"/>
          <w:szCs w:val="24"/>
          <w:lang w:val="en-IN"/>
        </w:rPr>
      </w:pPr>
      <w:r w:rsidRPr="00B17908">
        <w:rPr>
          <w:bCs/>
          <w:sz w:val="24"/>
          <w:szCs w:val="24"/>
          <w:lang w:val="en-IN"/>
        </w:rPr>
        <w:t>The primary purpose of the application's backend logic is to:</w:t>
      </w:r>
    </w:p>
    <w:p w14:paraId="4ACB2D47" w14:textId="77777777" w:rsidR="00B17908" w:rsidRPr="00B17908" w:rsidRDefault="00B17908" w:rsidP="00B17908">
      <w:pPr>
        <w:pStyle w:val="ListParagraph"/>
        <w:numPr>
          <w:ilvl w:val="0"/>
          <w:numId w:val="32"/>
        </w:numPr>
        <w:spacing w:line="350" w:lineRule="auto"/>
        <w:jc w:val="both"/>
        <w:rPr>
          <w:bCs/>
          <w:sz w:val="24"/>
          <w:szCs w:val="24"/>
          <w:lang w:val="en-IN"/>
        </w:rPr>
      </w:pPr>
      <w:r w:rsidRPr="00B17908">
        <w:rPr>
          <w:bCs/>
          <w:sz w:val="24"/>
          <w:szCs w:val="24"/>
          <w:lang w:val="en-IN"/>
        </w:rPr>
        <w:t>Handle Data Processing, Storage, and Retrieval: Manage all employee and attendance data stored in the database.</w:t>
      </w:r>
    </w:p>
    <w:p w14:paraId="6F94C865" w14:textId="77777777" w:rsidR="00B17908" w:rsidRPr="00B17908" w:rsidRDefault="00B17908" w:rsidP="00B17908">
      <w:pPr>
        <w:pStyle w:val="ListParagraph"/>
        <w:numPr>
          <w:ilvl w:val="0"/>
          <w:numId w:val="32"/>
        </w:numPr>
        <w:spacing w:line="350" w:lineRule="auto"/>
        <w:jc w:val="both"/>
        <w:rPr>
          <w:bCs/>
          <w:sz w:val="24"/>
          <w:szCs w:val="24"/>
          <w:lang w:val="en-IN"/>
        </w:rPr>
      </w:pPr>
      <w:r w:rsidRPr="00B17908">
        <w:rPr>
          <w:bCs/>
          <w:sz w:val="24"/>
          <w:szCs w:val="24"/>
          <w:lang w:val="en-IN"/>
        </w:rPr>
        <w:t>Implement Business Logic: Enforce the rules of the attendance system, such as validating an employee's NFC scan, preventing duplicate entries, and calculating work hours.</w:t>
      </w:r>
    </w:p>
    <w:p w14:paraId="39D8AF19" w14:textId="77777777" w:rsidR="00B17908" w:rsidRPr="00B17908" w:rsidRDefault="00B17908" w:rsidP="00B17908">
      <w:pPr>
        <w:pStyle w:val="ListParagraph"/>
        <w:numPr>
          <w:ilvl w:val="0"/>
          <w:numId w:val="32"/>
        </w:numPr>
        <w:spacing w:line="350" w:lineRule="auto"/>
        <w:jc w:val="both"/>
        <w:rPr>
          <w:bCs/>
          <w:sz w:val="24"/>
          <w:szCs w:val="24"/>
          <w:lang w:val="en-IN"/>
        </w:rPr>
      </w:pPr>
      <w:r w:rsidRPr="00B17908">
        <w:rPr>
          <w:bCs/>
          <w:sz w:val="24"/>
          <w:szCs w:val="24"/>
          <w:lang w:val="en-IN"/>
        </w:rPr>
        <w:t>Manage Access Control: If applicable, handle administrator logins and permissions within the application.</w:t>
      </w:r>
    </w:p>
    <w:p w14:paraId="48C214D8" w14:textId="77777777" w:rsidR="00B17908" w:rsidRPr="00B17908" w:rsidRDefault="00B17908" w:rsidP="00B17908">
      <w:pPr>
        <w:pStyle w:val="ListParagraph"/>
        <w:numPr>
          <w:ilvl w:val="0"/>
          <w:numId w:val="32"/>
        </w:numPr>
        <w:spacing w:line="350" w:lineRule="auto"/>
        <w:jc w:val="both"/>
        <w:rPr>
          <w:bCs/>
          <w:sz w:val="24"/>
          <w:szCs w:val="24"/>
          <w:lang w:val="en-IN"/>
        </w:rPr>
      </w:pPr>
      <w:r w:rsidRPr="00B17908">
        <w:rPr>
          <w:bCs/>
          <w:sz w:val="24"/>
          <w:szCs w:val="24"/>
          <w:lang w:val="en-IN"/>
        </w:rPr>
        <w:t>Ensure Performance and Reliability: Optimize data operations and handle potential errors gracefully to keep the application stable.</w:t>
      </w:r>
    </w:p>
    <w:p w14:paraId="58A6763D" w14:textId="77777777" w:rsidR="00B17908" w:rsidRPr="00B17908" w:rsidRDefault="00B17908" w:rsidP="00B17908">
      <w:pPr>
        <w:pStyle w:val="ListParagraph"/>
        <w:numPr>
          <w:ilvl w:val="0"/>
          <w:numId w:val="32"/>
        </w:numPr>
        <w:spacing w:line="350" w:lineRule="auto"/>
        <w:jc w:val="both"/>
        <w:rPr>
          <w:bCs/>
          <w:sz w:val="24"/>
          <w:szCs w:val="24"/>
          <w:lang w:val="en-IN"/>
        </w:rPr>
      </w:pPr>
      <w:r w:rsidRPr="00B17908">
        <w:rPr>
          <w:bCs/>
          <w:sz w:val="24"/>
          <w:szCs w:val="24"/>
          <w:lang w:val="en-IN"/>
        </w:rPr>
        <w:t>Connect All Components: Serve as the bridge connecting the GUI, the database, and the external NFC reader hardware.</w:t>
      </w:r>
    </w:p>
    <w:p w14:paraId="0512DEDA" w14:textId="77777777" w:rsidR="00B17908" w:rsidRPr="00B17908" w:rsidRDefault="00B17908" w:rsidP="00B17908">
      <w:pPr>
        <w:pStyle w:val="ListParagraph"/>
        <w:spacing w:line="350" w:lineRule="auto"/>
        <w:jc w:val="both"/>
        <w:rPr>
          <w:bCs/>
          <w:sz w:val="24"/>
          <w:szCs w:val="24"/>
          <w:lang w:val="en-IN"/>
        </w:rPr>
      </w:pPr>
      <w:r w:rsidRPr="00B17908">
        <w:rPr>
          <w:bCs/>
          <w:sz w:val="24"/>
          <w:szCs w:val="24"/>
          <w:lang w:val="en-IN"/>
        </w:rPr>
        <w:t>Key Components of the Backend</w:t>
      </w:r>
    </w:p>
    <w:p w14:paraId="25AE3A6D" w14:textId="77777777" w:rsidR="00B17908" w:rsidRPr="00B17908" w:rsidRDefault="00B17908" w:rsidP="00B17908">
      <w:pPr>
        <w:pStyle w:val="ListParagraph"/>
        <w:spacing w:line="350" w:lineRule="auto"/>
        <w:jc w:val="both"/>
        <w:rPr>
          <w:bCs/>
          <w:sz w:val="24"/>
          <w:szCs w:val="24"/>
          <w:lang w:val="en-IN"/>
        </w:rPr>
      </w:pPr>
    </w:p>
    <w:p w14:paraId="3FFBF8C2" w14:textId="77777777" w:rsidR="00B17908" w:rsidRPr="00B17908" w:rsidRDefault="00B17908" w:rsidP="00B17908">
      <w:pPr>
        <w:pStyle w:val="ListParagraph"/>
        <w:numPr>
          <w:ilvl w:val="0"/>
          <w:numId w:val="33"/>
        </w:numPr>
        <w:spacing w:line="350" w:lineRule="auto"/>
        <w:jc w:val="both"/>
        <w:rPr>
          <w:bCs/>
          <w:sz w:val="24"/>
          <w:szCs w:val="24"/>
          <w:lang w:val="en-IN"/>
        </w:rPr>
      </w:pPr>
      <w:r w:rsidRPr="00B17908">
        <w:rPr>
          <w:bCs/>
          <w:sz w:val="24"/>
          <w:szCs w:val="24"/>
          <w:lang w:val="en-IN"/>
        </w:rPr>
        <w:t>Core Programming Language (Java):</w:t>
      </w:r>
    </w:p>
    <w:p w14:paraId="408300B8" w14:textId="77777777" w:rsidR="00B17908" w:rsidRPr="00B17908" w:rsidRDefault="00B17908" w:rsidP="00B17908">
      <w:pPr>
        <w:pStyle w:val="ListParagraph"/>
        <w:numPr>
          <w:ilvl w:val="1"/>
          <w:numId w:val="33"/>
        </w:numPr>
        <w:spacing w:line="350" w:lineRule="auto"/>
        <w:jc w:val="both"/>
        <w:rPr>
          <w:bCs/>
          <w:sz w:val="24"/>
          <w:szCs w:val="24"/>
          <w:lang w:val="en-IN"/>
        </w:rPr>
      </w:pPr>
      <w:r w:rsidRPr="00B17908">
        <w:rPr>
          <w:bCs/>
          <w:sz w:val="24"/>
          <w:szCs w:val="24"/>
          <w:lang w:val="en-IN"/>
        </w:rPr>
        <w:t xml:space="preserve">Java serves as the foundation for the entire backend. Its Object-Oriented Programming (OOP) principles were used to model the system's entities. For instance, Employee and </w:t>
      </w:r>
      <w:proofErr w:type="spellStart"/>
      <w:r w:rsidRPr="00B17908">
        <w:rPr>
          <w:bCs/>
          <w:sz w:val="24"/>
          <w:szCs w:val="24"/>
          <w:lang w:val="en-IN"/>
        </w:rPr>
        <w:t>AttendanceRecord</w:t>
      </w:r>
      <w:proofErr w:type="spellEnd"/>
      <w:r w:rsidRPr="00B17908">
        <w:rPr>
          <w:bCs/>
          <w:sz w:val="24"/>
          <w:szCs w:val="24"/>
          <w:lang w:val="en-IN"/>
        </w:rPr>
        <w:t xml:space="preserve"> classes were created to represent real-world data, making the code organized, reusable, and easy to maintain.</w:t>
      </w:r>
    </w:p>
    <w:p w14:paraId="7CBF6F4D" w14:textId="77777777" w:rsidR="00B17908" w:rsidRPr="00B17908" w:rsidRDefault="00B17908" w:rsidP="00B17908">
      <w:pPr>
        <w:pStyle w:val="ListParagraph"/>
        <w:numPr>
          <w:ilvl w:val="0"/>
          <w:numId w:val="33"/>
        </w:numPr>
        <w:spacing w:line="350" w:lineRule="auto"/>
        <w:jc w:val="both"/>
        <w:rPr>
          <w:bCs/>
          <w:sz w:val="24"/>
          <w:szCs w:val="24"/>
          <w:lang w:val="en-IN"/>
        </w:rPr>
      </w:pPr>
      <w:r w:rsidRPr="00B17908">
        <w:rPr>
          <w:bCs/>
          <w:sz w:val="24"/>
          <w:szCs w:val="24"/>
          <w:lang w:val="en-IN"/>
        </w:rPr>
        <w:t>Database:</w:t>
      </w:r>
    </w:p>
    <w:p w14:paraId="571DE2B8" w14:textId="77777777" w:rsidR="00B17908" w:rsidRPr="00B17908" w:rsidRDefault="00B17908" w:rsidP="00B17908">
      <w:pPr>
        <w:pStyle w:val="ListParagraph"/>
        <w:numPr>
          <w:ilvl w:val="1"/>
          <w:numId w:val="33"/>
        </w:numPr>
        <w:spacing w:line="350" w:lineRule="auto"/>
        <w:jc w:val="both"/>
        <w:rPr>
          <w:bCs/>
          <w:sz w:val="24"/>
          <w:szCs w:val="24"/>
          <w:lang w:val="en-IN"/>
        </w:rPr>
      </w:pPr>
      <w:r w:rsidRPr="00B17908">
        <w:rPr>
          <w:bCs/>
          <w:sz w:val="24"/>
          <w:szCs w:val="24"/>
          <w:lang w:val="en-IN"/>
        </w:rPr>
        <w:t>The database is where all the application's persistent data is stored, such as employee details (ID, name, NFC card ID) and their attendance logs (date, time-in, time-out).</w:t>
      </w:r>
    </w:p>
    <w:p w14:paraId="308F8F87" w14:textId="77777777" w:rsidR="00B17908" w:rsidRPr="00B17908" w:rsidRDefault="00B17908" w:rsidP="00B17908">
      <w:pPr>
        <w:pStyle w:val="ListParagraph"/>
        <w:numPr>
          <w:ilvl w:val="1"/>
          <w:numId w:val="33"/>
        </w:numPr>
        <w:spacing w:line="350" w:lineRule="auto"/>
        <w:jc w:val="both"/>
        <w:rPr>
          <w:bCs/>
          <w:sz w:val="24"/>
          <w:szCs w:val="24"/>
          <w:lang w:val="en-IN"/>
        </w:rPr>
      </w:pPr>
      <w:r w:rsidRPr="00B17908">
        <w:rPr>
          <w:bCs/>
          <w:sz w:val="24"/>
          <w:szCs w:val="24"/>
          <w:lang w:val="en-IN"/>
        </w:rPr>
        <w:t>For this project, a Relational Database (SQL-based) like MySQL was chosen because the data is highly structured and relational in nature.</w:t>
      </w:r>
    </w:p>
    <w:p w14:paraId="0E81E9FD" w14:textId="77777777" w:rsidR="00B17908" w:rsidRPr="00B17908" w:rsidRDefault="00B17908" w:rsidP="00B17908">
      <w:pPr>
        <w:pStyle w:val="ListParagraph"/>
        <w:numPr>
          <w:ilvl w:val="0"/>
          <w:numId w:val="33"/>
        </w:numPr>
        <w:spacing w:line="350" w:lineRule="auto"/>
        <w:jc w:val="both"/>
        <w:rPr>
          <w:bCs/>
          <w:sz w:val="24"/>
          <w:szCs w:val="24"/>
          <w:lang w:val="en-IN"/>
        </w:rPr>
      </w:pPr>
      <w:r w:rsidRPr="00B17908">
        <w:rPr>
          <w:bCs/>
          <w:sz w:val="24"/>
          <w:szCs w:val="24"/>
          <w:lang w:val="en-IN"/>
        </w:rPr>
        <w:t>Database Connectivity (JDBC - Java Database Connectivity):</w:t>
      </w:r>
    </w:p>
    <w:p w14:paraId="28FA4E60" w14:textId="77777777" w:rsidR="00B17908" w:rsidRPr="00B17908" w:rsidRDefault="00B17908" w:rsidP="00B17908">
      <w:pPr>
        <w:pStyle w:val="ListParagraph"/>
        <w:numPr>
          <w:ilvl w:val="1"/>
          <w:numId w:val="33"/>
        </w:numPr>
        <w:spacing w:line="350" w:lineRule="auto"/>
        <w:jc w:val="both"/>
        <w:rPr>
          <w:bCs/>
          <w:sz w:val="24"/>
          <w:szCs w:val="24"/>
          <w:lang w:val="en-IN"/>
        </w:rPr>
      </w:pPr>
      <w:r w:rsidRPr="00B17908">
        <w:rPr>
          <w:bCs/>
          <w:sz w:val="24"/>
          <w:szCs w:val="24"/>
          <w:lang w:val="en-IN"/>
        </w:rPr>
        <w:lastRenderedPageBreak/>
        <w:t>JDBC is the critical API that enables the Java application to communicate with the database. It acts as the bridge for sending and receiving data. The process involves:</w:t>
      </w:r>
    </w:p>
    <w:p w14:paraId="259D8CF2" w14:textId="77777777" w:rsidR="00B17908" w:rsidRPr="00B17908" w:rsidRDefault="00B17908" w:rsidP="00B17908">
      <w:pPr>
        <w:pStyle w:val="ListParagraph"/>
        <w:numPr>
          <w:ilvl w:val="2"/>
          <w:numId w:val="33"/>
        </w:numPr>
        <w:spacing w:line="350" w:lineRule="auto"/>
        <w:jc w:val="both"/>
        <w:rPr>
          <w:bCs/>
          <w:sz w:val="24"/>
          <w:szCs w:val="24"/>
          <w:lang w:val="en-IN"/>
        </w:rPr>
      </w:pPr>
      <w:r w:rsidRPr="00B17908">
        <w:rPr>
          <w:bCs/>
          <w:sz w:val="24"/>
          <w:szCs w:val="24"/>
          <w:lang w:val="en-IN"/>
        </w:rPr>
        <w:t>Establishing a connection to the database.</w:t>
      </w:r>
    </w:p>
    <w:p w14:paraId="2834F21D" w14:textId="77777777" w:rsidR="00B17908" w:rsidRPr="00B17908" w:rsidRDefault="00B17908" w:rsidP="00B17908">
      <w:pPr>
        <w:pStyle w:val="ListParagraph"/>
        <w:numPr>
          <w:ilvl w:val="2"/>
          <w:numId w:val="33"/>
        </w:numPr>
        <w:spacing w:line="350" w:lineRule="auto"/>
        <w:jc w:val="both"/>
        <w:rPr>
          <w:bCs/>
          <w:sz w:val="24"/>
          <w:szCs w:val="24"/>
          <w:lang w:val="en-IN"/>
        </w:rPr>
      </w:pPr>
      <w:r w:rsidRPr="00B17908">
        <w:rPr>
          <w:bCs/>
          <w:sz w:val="24"/>
          <w:szCs w:val="24"/>
          <w:lang w:val="en-IN"/>
        </w:rPr>
        <w:t>Creating and executing SQL statements (e.g., INSERT, SELECT, UPDATE).</w:t>
      </w:r>
    </w:p>
    <w:p w14:paraId="1238FFFB" w14:textId="77777777" w:rsidR="00B17908" w:rsidRPr="00B17908" w:rsidRDefault="00B17908" w:rsidP="00B17908">
      <w:pPr>
        <w:pStyle w:val="ListParagraph"/>
        <w:numPr>
          <w:ilvl w:val="2"/>
          <w:numId w:val="33"/>
        </w:numPr>
        <w:spacing w:line="350" w:lineRule="auto"/>
        <w:jc w:val="both"/>
        <w:rPr>
          <w:bCs/>
          <w:sz w:val="24"/>
          <w:szCs w:val="24"/>
          <w:lang w:val="en-IN"/>
        </w:rPr>
      </w:pPr>
      <w:r w:rsidRPr="00B17908">
        <w:rPr>
          <w:bCs/>
          <w:sz w:val="24"/>
          <w:szCs w:val="24"/>
          <w:lang w:val="en-IN"/>
        </w:rPr>
        <w:t>Processing the results returned by the database and mapping them to Java objects.</w:t>
      </w:r>
    </w:p>
    <w:p w14:paraId="2FC0F190" w14:textId="77777777" w:rsidR="00B17908" w:rsidRPr="00B17908" w:rsidRDefault="00B17908" w:rsidP="00B17908">
      <w:pPr>
        <w:pStyle w:val="ListParagraph"/>
        <w:numPr>
          <w:ilvl w:val="0"/>
          <w:numId w:val="33"/>
        </w:numPr>
        <w:spacing w:line="350" w:lineRule="auto"/>
        <w:jc w:val="both"/>
        <w:rPr>
          <w:bCs/>
          <w:sz w:val="24"/>
          <w:szCs w:val="24"/>
          <w:lang w:val="en-IN"/>
        </w:rPr>
      </w:pPr>
      <w:r w:rsidRPr="00B17908">
        <w:rPr>
          <w:bCs/>
          <w:sz w:val="24"/>
          <w:szCs w:val="24"/>
          <w:lang w:val="en-IN"/>
        </w:rPr>
        <w:t>Hardware Integration Layer:</w:t>
      </w:r>
    </w:p>
    <w:p w14:paraId="17FFEFB1" w14:textId="77777777" w:rsidR="00B17908" w:rsidRPr="00B17908" w:rsidRDefault="00B17908" w:rsidP="00B17908">
      <w:pPr>
        <w:pStyle w:val="ListParagraph"/>
        <w:numPr>
          <w:ilvl w:val="1"/>
          <w:numId w:val="33"/>
        </w:numPr>
        <w:spacing w:line="350" w:lineRule="auto"/>
        <w:jc w:val="both"/>
        <w:rPr>
          <w:bCs/>
          <w:sz w:val="24"/>
          <w:szCs w:val="24"/>
          <w:lang w:val="en-IN"/>
        </w:rPr>
      </w:pPr>
      <w:r w:rsidRPr="00B17908">
        <w:rPr>
          <w:bCs/>
          <w:sz w:val="24"/>
          <w:szCs w:val="24"/>
          <w:lang w:val="en-IN"/>
        </w:rPr>
        <w:t xml:space="preserve">A unique and essential part of this project's backend is the code dedicated to communicating with the NFC reader. This layer uses specific Java libraries (e.g., </w:t>
      </w:r>
      <w:proofErr w:type="spellStart"/>
      <w:r w:rsidRPr="00B17908">
        <w:rPr>
          <w:bCs/>
          <w:sz w:val="24"/>
          <w:szCs w:val="24"/>
          <w:lang w:val="en-IN"/>
        </w:rPr>
        <w:t>javax.smartcardio</w:t>
      </w:r>
      <w:proofErr w:type="spellEnd"/>
      <w:r w:rsidRPr="00B17908">
        <w:rPr>
          <w:bCs/>
          <w:sz w:val="24"/>
          <w:szCs w:val="24"/>
          <w:lang w:val="en-IN"/>
        </w:rPr>
        <w:t>) to:</w:t>
      </w:r>
    </w:p>
    <w:p w14:paraId="509B0CA0" w14:textId="77777777" w:rsidR="00B17908" w:rsidRPr="00B17908" w:rsidRDefault="00B17908" w:rsidP="00B17908">
      <w:pPr>
        <w:pStyle w:val="ListParagraph"/>
        <w:numPr>
          <w:ilvl w:val="2"/>
          <w:numId w:val="33"/>
        </w:numPr>
        <w:spacing w:line="350" w:lineRule="auto"/>
        <w:jc w:val="both"/>
        <w:rPr>
          <w:bCs/>
          <w:sz w:val="24"/>
          <w:szCs w:val="24"/>
          <w:lang w:val="en-IN"/>
        </w:rPr>
      </w:pPr>
      <w:r w:rsidRPr="00B17908">
        <w:rPr>
          <w:bCs/>
          <w:sz w:val="24"/>
          <w:szCs w:val="24"/>
          <w:lang w:val="en-IN"/>
        </w:rPr>
        <w:t>Listen for a connected NFC reader.</w:t>
      </w:r>
    </w:p>
    <w:p w14:paraId="67404039" w14:textId="77777777" w:rsidR="00B17908" w:rsidRPr="00B17908" w:rsidRDefault="00B17908" w:rsidP="00B17908">
      <w:pPr>
        <w:pStyle w:val="ListParagraph"/>
        <w:numPr>
          <w:ilvl w:val="2"/>
          <w:numId w:val="33"/>
        </w:numPr>
        <w:spacing w:line="350" w:lineRule="auto"/>
        <w:jc w:val="both"/>
        <w:rPr>
          <w:bCs/>
          <w:sz w:val="24"/>
          <w:szCs w:val="24"/>
          <w:lang w:val="en-IN"/>
        </w:rPr>
      </w:pPr>
      <w:r w:rsidRPr="00B17908">
        <w:rPr>
          <w:bCs/>
          <w:sz w:val="24"/>
          <w:szCs w:val="24"/>
          <w:lang w:val="en-IN"/>
        </w:rPr>
        <w:t>Detect when an NFC card is tapped.</w:t>
      </w:r>
    </w:p>
    <w:p w14:paraId="26ECAC57" w14:textId="77777777" w:rsidR="00B17908" w:rsidRPr="00B17908" w:rsidRDefault="00B17908" w:rsidP="00B17908">
      <w:pPr>
        <w:pStyle w:val="ListParagraph"/>
        <w:numPr>
          <w:ilvl w:val="2"/>
          <w:numId w:val="33"/>
        </w:numPr>
        <w:spacing w:line="350" w:lineRule="auto"/>
        <w:jc w:val="both"/>
        <w:rPr>
          <w:bCs/>
          <w:sz w:val="24"/>
          <w:szCs w:val="24"/>
          <w:lang w:val="en-IN"/>
        </w:rPr>
      </w:pPr>
      <w:r w:rsidRPr="00B17908">
        <w:rPr>
          <w:bCs/>
          <w:sz w:val="24"/>
          <w:szCs w:val="24"/>
          <w:lang w:val="en-IN"/>
        </w:rPr>
        <w:t>Read the unique identifier (UID) from the card.</w:t>
      </w:r>
    </w:p>
    <w:p w14:paraId="609C5314" w14:textId="77777777" w:rsidR="00B17908" w:rsidRPr="00B17908" w:rsidRDefault="00B17908" w:rsidP="00B17908">
      <w:pPr>
        <w:pStyle w:val="ListParagraph"/>
        <w:numPr>
          <w:ilvl w:val="2"/>
          <w:numId w:val="33"/>
        </w:numPr>
        <w:spacing w:line="350" w:lineRule="auto"/>
        <w:jc w:val="both"/>
        <w:rPr>
          <w:bCs/>
          <w:sz w:val="24"/>
          <w:szCs w:val="24"/>
          <w:lang w:val="en-IN"/>
        </w:rPr>
      </w:pPr>
      <w:r w:rsidRPr="00B17908">
        <w:rPr>
          <w:bCs/>
          <w:sz w:val="24"/>
          <w:szCs w:val="24"/>
          <w:lang w:val="en-IN"/>
        </w:rPr>
        <w:t>Pass this UID to the business logic layer for processing.</w:t>
      </w:r>
    </w:p>
    <w:p w14:paraId="682C1F6C" w14:textId="77777777" w:rsidR="00B17908" w:rsidRPr="00B17908" w:rsidRDefault="00B17908" w:rsidP="00B17908">
      <w:pPr>
        <w:pStyle w:val="ListParagraph"/>
        <w:numPr>
          <w:ilvl w:val="0"/>
          <w:numId w:val="33"/>
        </w:numPr>
        <w:spacing w:line="350" w:lineRule="auto"/>
        <w:jc w:val="both"/>
        <w:rPr>
          <w:bCs/>
          <w:sz w:val="24"/>
          <w:szCs w:val="24"/>
          <w:lang w:val="en-IN"/>
        </w:rPr>
      </w:pPr>
      <w:r w:rsidRPr="00B17908">
        <w:rPr>
          <w:bCs/>
          <w:sz w:val="24"/>
          <w:szCs w:val="24"/>
          <w:lang w:val="en-IN"/>
        </w:rPr>
        <w:t>Authentication and Authorization:</w:t>
      </w:r>
    </w:p>
    <w:p w14:paraId="7FBE676B" w14:textId="77777777" w:rsidR="00B17908" w:rsidRPr="00B17908" w:rsidRDefault="00B17908" w:rsidP="00B17908">
      <w:pPr>
        <w:pStyle w:val="ListParagraph"/>
        <w:numPr>
          <w:ilvl w:val="1"/>
          <w:numId w:val="33"/>
        </w:numPr>
        <w:spacing w:line="350" w:lineRule="auto"/>
        <w:jc w:val="both"/>
        <w:rPr>
          <w:bCs/>
          <w:sz w:val="24"/>
          <w:szCs w:val="24"/>
          <w:lang w:val="en-IN"/>
        </w:rPr>
      </w:pPr>
      <w:r w:rsidRPr="00B17908">
        <w:rPr>
          <w:bCs/>
          <w:sz w:val="24"/>
          <w:szCs w:val="24"/>
          <w:lang w:val="en-IN"/>
        </w:rPr>
        <w:t>This component manages user access. For this system, it could be a simple login screen requiring an administrator's username and password. The backend logic verifies these credentials against data securely stored in the database to grant access to the application's management functions.</w:t>
      </w:r>
    </w:p>
    <w:p w14:paraId="4692775F" w14:textId="77777777" w:rsidR="00B17908" w:rsidRPr="00B17908" w:rsidRDefault="00B17908" w:rsidP="00B17908">
      <w:pPr>
        <w:pStyle w:val="ListParagraph"/>
        <w:spacing w:line="350" w:lineRule="auto"/>
        <w:jc w:val="both"/>
        <w:rPr>
          <w:bCs/>
          <w:sz w:val="24"/>
          <w:szCs w:val="24"/>
          <w:lang w:val="en-IN"/>
        </w:rPr>
      </w:pPr>
      <w:r w:rsidRPr="00B17908">
        <w:rPr>
          <w:bCs/>
          <w:sz w:val="24"/>
          <w:szCs w:val="24"/>
          <w:lang w:val="en-IN"/>
        </w:rPr>
        <w:t>Key Features of the Backend</w:t>
      </w:r>
    </w:p>
    <w:p w14:paraId="7BFA48F5" w14:textId="77777777" w:rsidR="00B17908" w:rsidRPr="00B17908" w:rsidRDefault="00B17908" w:rsidP="00B17908">
      <w:pPr>
        <w:pStyle w:val="ListParagraph"/>
        <w:numPr>
          <w:ilvl w:val="0"/>
          <w:numId w:val="34"/>
        </w:numPr>
        <w:spacing w:line="350" w:lineRule="auto"/>
        <w:jc w:val="both"/>
        <w:rPr>
          <w:bCs/>
          <w:sz w:val="24"/>
          <w:szCs w:val="24"/>
          <w:lang w:val="en-IN"/>
        </w:rPr>
      </w:pPr>
      <w:r w:rsidRPr="00B17908">
        <w:rPr>
          <w:bCs/>
          <w:sz w:val="24"/>
          <w:szCs w:val="24"/>
          <w:lang w:val="en-IN"/>
        </w:rPr>
        <w:t>Data Management (CRUD Operations):</w:t>
      </w:r>
    </w:p>
    <w:p w14:paraId="4BCDC9DA" w14:textId="77777777" w:rsidR="00B17908" w:rsidRPr="00B17908" w:rsidRDefault="00B17908" w:rsidP="00B17908">
      <w:pPr>
        <w:pStyle w:val="ListParagraph"/>
        <w:numPr>
          <w:ilvl w:val="1"/>
          <w:numId w:val="34"/>
        </w:numPr>
        <w:spacing w:line="350" w:lineRule="auto"/>
        <w:jc w:val="both"/>
        <w:rPr>
          <w:bCs/>
          <w:sz w:val="24"/>
          <w:szCs w:val="24"/>
          <w:lang w:val="en-IN"/>
        </w:rPr>
      </w:pPr>
      <w:r w:rsidRPr="00B17908">
        <w:rPr>
          <w:bCs/>
          <w:sz w:val="24"/>
          <w:szCs w:val="24"/>
          <w:lang w:val="en-IN"/>
        </w:rPr>
        <w:t>The backend manages the complete lifecycle of data. Using JDBC, it performs CRUD (Create, Read, Update, Delete) operations. For example, it creates new employee records, reads attendance logs for reports, updates employee details, and deletes records when necessary.</w:t>
      </w:r>
    </w:p>
    <w:p w14:paraId="30C58AEF" w14:textId="77777777" w:rsidR="00B17908" w:rsidRPr="00B17908" w:rsidRDefault="00B17908" w:rsidP="00B17908">
      <w:pPr>
        <w:pStyle w:val="ListParagraph"/>
        <w:numPr>
          <w:ilvl w:val="0"/>
          <w:numId w:val="34"/>
        </w:numPr>
        <w:spacing w:line="350" w:lineRule="auto"/>
        <w:jc w:val="both"/>
        <w:rPr>
          <w:bCs/>
          <w:sz w:val="24"/>
          <w:szCs w:val="24"/>
          <w:lang w:val="en-IN"/>
        </w:rPr>
      </w:pPr>
      <w:r w:rsidRPr="00B17908">
        <w:rPr>
          <w:bCs/>
          <w:sz w:val="24"/>
          <w:szCs w:val="24"/>
          <w:lang w:val="en-IN"/>
        </w:rPr>
        <w:t>Business Logic:</w:t>
      </w:r>
    </w:p>
    <w:p w14:paraId="256FCB64" w14:textId="77777777" w:rsidR="00B17908" w:rsidRPr="00B17908" w:rsidRDefault="00B17908" w:rsidP="00B17908">
      <w:pPr>
        <w:pStyle w:val="ListParagraph"/>
        <w:numPr>
          <w:ilvl w:val="1"/>
          <w:numId w:val="34"/>
        </w:numPr>
        <w:spacing w:line="350" w:lineRule="auto"/>
        <w:jc w:val="both"/>
        <w:rPr>
          <w:bCs/>
          <w:sz w:val="24"/>
          <w:szCs w:val="24"/>
          <w:lang w:val="en-IN"/>
        </w:rPr>
      </w:pPr>
      <w:r w:rsidRPr="00B17908">
        <w:rPr>
          <w:bCs/>
          <w:sz w:val="24"/>
          <w:szCs w:val="24"/>
          <w:lang w:val="en-IN"/>
        </w:rPr>
        <w:t>This is the set of rules that define how the attendance system works. Key logic implemented in the backend includes:</w:t>
      </w:r>
    </w:p>
    <w:p w14:paraId="4CDA89A1" w14:textId="77777777" w:rsidR="00B17908" w:rsidRPr="00B17908" w:rsidRDefault="00B17908" w:rsidP="00B17908">
      <w:pPr>
        <w:pStyle w:val="ListParagraph"/>
        <w:numPr>
          <w:ilvl w:val="2"/>
          <w:numId w:val="34"/>
        </w:numPr>
        <w:spacing w:line="350" w:lineRule="auto"/>
        <w:jc w:val="both"/>
        <w:rPr>
          <w:bCs/>
          <w:sz w:val="24"/>
          <w:szCs w:val="24"/>
          <w:lang w:val="en-IN"/>
        </w:rPr>
      </w:pPr>
      <w:r w:rsidRPr="00B17908">
        <w:rPr>
          <w:bCs/>
          <w:sz w:val="24"/>
          <w:szCs w:val="24"/>
          <w:lang w:val="en-IN"/>
        </w:rPr>
        <w:t>When an NFC card is scanned, the backend searches the database for the corresponding employee.</w:t>
      </w:r>
    </w:p>
    <w:p w14:paraId="76DEB835" w14:textId="77777777" w:rsidR="00B17908" w:rsidRPr="00B17908" w:rsidRDefault="00B17908" w:rsidP="00B17908">
      <w:pPr>
        <w:pStyle w:val="ListParagraph"/>
        <w:numPr>
          <w:ilvl w:val="2"/>
          <w:numId w:val="34"/>
        </w:numPr>
        <w:spacing w:line="350" w:lineRule="auto"/>
        <w:jc w:val="both"/>
        <w:rPr>
          <w:bCs/>
          <w:sz w:val="24"/>
          <w:szCs w:val="24"/>
          <w:lang w:val="en-IN"/>
        </w:rPr>
      </w:pPr>
      <w:r w:rsidRPr="00B17908">
        <w:rPr>
          <w:bCs/>
          <w:sz w:val="24"/>
          <w:szCs w:val="24"/>
          <w:lang w:val="en-IN"/>
        </w:rPr>
        <w:t>It determines if the scan is a "check-in" or "check-out" based on previous records for that day.</w:t>
      </w:r>
    </w:p>
    <w:p w14:paraId="594DB779" w14:textId="77777777" w:rsidR="00B17908" w:rsidRPr="00B17908" w:rsidRDefault="00B17908" w:rsidP="00B17908">
      <w:pPr>
        <w:pStyle w:val="ListParagraph"/>
        <w:numPr>
          <w:ilvl w:val="2"/>
          <w:numId w:val="34"/>
        </w:numPr>
        <w:spacing w:line="350" w:lineRule="auto"/>
        <w:jc w:val="both"/>
        <w:rPr>
          <w:bCs/>
          <w:sz w:val="24"/>
          <w:szCs w:val="24"/>
          <w:lang w:val="en-IN"/>
        </w:rPr>
      </w:pPr>
      <w:r w:rsidRPr="00B17908">
        <w:rPr>
          <w:bCs/>
          <w:sz w:val="24"/>
          <w:szCs w:val="24"/>
          <w:lang w:val="en-IN"/>
        </w:rPr>
        <w:t>It records the event with a precise timestamp.</w:t>
      </w:r>
    </w:p>
    <w:p w14:paraId="15847E4B" w14:textId="77777777" w:rsidR="00B17908" w:rsidRPr="00B17908" w:rsidRDefault="00B17908" w:rsidP="00B17908">
      <w:pPr>
        <w:pStyle w:val="ListParagraph"/>
        <w:numPr>
          <w:ilvl w:val="2"/>
          <w:numId w:val="34"/>
        </w:numPr>
        <w:spacing w:line="350" w:lineRule="auto"/>
        <w:jc w:val="both"/>
        <w:rPr>
          <w:bCs/>
          <w:sz w:val="24"/>
          <w:szCs w:val="24"/>
          <w:lang w:val="en-IN"/>
        </w:rPr>
      </w:pPr>
      <w:r w:rsidRPr="00B17908">
        <w:rPr>
          <w:bCs/>
          <w:sz w:val="24"/>
          <w:szCs w:val="24"/>
          <w:lang w:val="en-IN"/>
        </w:rPr>
        <w:t>It handles logic for generating daily, weekly, or monthly attendance reports.</w:t>
      </w:r>
    </w:p>
    <w:p w14:paraId="16EDB4DA" w14:textId="77777777" w:rsidR="00B17908" w:rsidRPr="00B17908" w:rsidRDefault="00B17908" w:rsidP="00B17908">
      <w:pPr>
        <w:pStyle w:val="ListParagraph"/>
        <w:numPr>
          <w:ilvl w:val="0"/>
          <w:numId w:val="34"/>
        </w:numPr>
        <w:spacing w:line="350" w:lineRule="auto"/>
        <w:jc w:val="both"/>
        <w:rPr>
          <w:bCs/>
          <w:sz w:val="24"/>
          <w:szCs w:val="24"/>
          <w:lang w:val="en-IN"/>
        </w:rPr>
      </w:pPr>
      <w:r w:rsidRPr="00B17908">
        <w:rPr>
          <w:bCs/>
          <w:sz w:val="24"/>
          <w:szCs w:val="24"/>
          <w:lang w:val="en-IN"/>
        </w:rPr>
        <w:lastRenderedPageBreak/>
        <w:t>Security:</w:t>
      </w:r>
    </w:p>
    <w:p w14:paraId="383FCC1D" w14:textId="77777777" w:rsidR="00B17908" w:rsidRPr="00B17908" w:rsidRDefault="00B17908" w:rsidP="00B17908">
      <w:pPr>
        <w:pStyle w:val="ListParagraph"/>
        <w:numPr>
          <w:ilvl w:val="1"/>
          <w:numId w:val="34"/>
        </w:numPr>
        <w:spacing w:line="350" w:lineRule="auto"/>
        <w:jc w:val="both"/>
        <w:rPr>
          <w:bCs/>
          <w:sz w:val="24"/>
          <w:szCs w:val="24"/>
          <w:lang w:val="en-IN"/>
        </w:rPr>
      </w:pPr>
      <w:r w:rsidRPr="00B17908">
        <w:rPr>
          <w:bCs/>
          <w:sz w:val="24"/>
          <w:szCs w:val="24"/>
          <w:lang w:val="en-IN"/>
        </w:rPr>
        <w:t>Protecting employee data is crucial. The backend ensures security through several measures:</w:t>
      </w:r>
    </w:p>
    <w:p w14:paraId="028641DD" w14:textId="77777777" w:rsidR="00B17908" w:rsidRPr="00B17908" w:rsidRDefault="00B17908" w:rsidP="00B17908">
      <w:pPr>
        <w:pStyle w:val="ListParagraph"/>
        <w:numPr>
          <w:ilvl w:val="2"/>
          <w:numId w:val="34"/>
        </w:numPr>
        <w:spacing w:line="350" w:lineRule="auto"/>
        <w:jc w:val="both"/>
        <w:rPr>
          <w:bCs/>
          <w:sz w:val="24"/>
          <w:szCs w:val="24"/>
          <w:lang w:val="en-IN"/>
        </w:rPr>
      </w:pPr>
      <w:r w:rsidRPr="00B17908">
        <w:rPr>
          <w:bCs/>
          <w:sz w:val="24"/>
          <w:szCs w:val="24"/>
          <w:lang w:val="en-IN"/>
        </w:rPr>
        <w:t xml:space="preserve">Using </w:t>
      </w:r>
      <w:proofErr w:type="spellStart"/>
      <w:r w:rsidRPr="00B17908">
        <w:rPr>
          <w:bCs/>
          <w:sz w:val="24"/>
          <w:szCs w:val="24"/>
          <w:lang w:val="en-IN"/>
        </w:rPr>
        <w:t>PreparedStatements</w:t>
      </w:r>
      <w:proofErr w:type="spellEnd"/>
      <w:r w:rsidRPr="00B17908">
        <w:rPr>
          <w:bCs/>
          <w:sz w:val="24"/>
          <w:szCs w:val="24"/>
          <w:lang w:val="en-IN"/>
        </w:rPr>
        <w:t xml:space="preserve"> in JDBC to prevent SQL injection attacks, which is a common vulnerability.</w:t>
      </w:r>
    </w:p>
    <w:p w14:paraId="73998024" w14:textId="77777777" w:rsidR="00B17908" w:rsidRPr="00B17908" w:rsidRDefault="00B17908" w:rsidP="00B17908">
      <w:pPr>
        <w:pStyle w:val="ListParagraph"/>
        <w:numPr>
          <w:ilvl w:val="2"/>
          <w:numId w:val="34"/>
        </w:numPr>
        <w:spacing w:line="350" w:lineRule="auto"/>
        <w:jc w:val="both"/>
        <w:rPr>
          <w:bCs/>
          <w:sz w:val="24"/>
          <w:szCs w:val="24"/>
          <w:lang w:val="en-IN"/>
        </w:rPr>
      </w:pPr>
      <w:r w:rsidRPr="00B17908">
        <w:rPr>
          <w:bCs/>
          <w:sz w:val="24"/>
          <w:szCs w:val="24"/>
          <w:lang w:val="en-IN"/>
        </w:rPr>
        <w:t>Securely handling database credentials within the application code.</w:t>
      </w:r>
    </w:p>
    <w:p w14:paraId="62D5E282" w14:textId="77777777" w:rsidR="00B17908" w:rsidRPr="00B17908" w:rsidRDefault="00B17908" w:rsidP="00B17908">
      <w:pPr>
        <w:pStyle w:val="ListParagraph"/>
        <w:numPr>
          <w:ilvl w:val="2"/>
          <w:numId w:val="34"/>
        </w:numPr>
        <w:spacing w:line="350" w:lineRule="auto"/>
        <w:jc w:val="both"/>
        <w:rPr>
          <w:bCs/>
          <w:sz w:val="24"/>
          <w:szCs w:val="24"/>
          <w:lang w:val="en-IN"/>
        </w:rPr>
      </w:pPr>
      <w:r w:rsidRPr="00B17908">
        <w:rPr>
          <w:bCs/>
          <w:sz w:val="24"/>
          <w:szCs w:val="24"/>
          <w:lang w:val="en-IN"/>
        </w:rPr>
        <w:t>Validating all data received from the GUI before processing it.</w:t>
      </w:r>
    </w:p>
    <w:p w14:paraId="425F88B1" w14:textId="77777777" w:rsidR="00B17908" w:rsidRPr="00B17908" w:rsidRDefault="00B17908" w:rsidP="00B17908">
      <w:pPr>
        <w:pStyle w:val="ListParagraph"/>
        <w:numPr>
          <w:ilvl w:val="0"/>
          <w:numId w:val="34"/>
        </w:numPr>
        <w:spacing w:line="350" w:lineRule="auto"/>
        <w:jc w:val="both"/>
        <w:rPr>
          <w:bCs/>
          <w:sz w:val="24"/>
          <w:szCs w:val="24"/>
          <w:lang w:val="en-IN"/>
        </w:rPr>
      </w:pPr>
      <w:r w:rsidRPr="00B17908">
        <w:rPr>
          <w:bCs/>
          <w:sz w:val="24"/>
          <w:szCs w:val="24"/>
          <w:lang w:val="en-IN"/>
        </w:rPr>
        <w:t>Efficiency and Reliability:</w:t>
      </w:r>
    </w:p>
    <w:p w14:paraId="660BC49E" w14:textId="77777777" w:rsidR="00B17908" w:rsidRPr="00B17908" w:rsidRDefault="00B17908" w:rsidP="00B17908">
      <w:pPr>
        <w:pStyle w:val="ListParagraph"/>
        <w:numPr>
          <w:ilvl w:val="1"/>
          <w:numId w:val="34"/>
        </w:numPr>
        <w:spacing w:line="350" w:lineRule="auto"/>
        <w:jc w:val="both"/>
        <w:rPr>
          <w:bCs/>
          <w:sz w:val="24"/>
          <w:szCs w:val="24"/>
          <w:lang w:val="en-IN"/>
        </w:rPr>
      </w:pPr>
      <w:r w:rsidRPr="00B17908">
        <w:rPr>
          <w:bCs/>
          <w:sz w:val="24"/>
          <w:szCs w:val="24"/>
          <w:lang w:val="en-IN"/>
        </w:rPr>
        <w:t>The backend is designed to be efficient, with optimized database queries to ensure fast responses, especially during a real-time NFC scan.</w:t>
      </w:r>
    </w:p>
    <w:p w14:paraId="6C82C4D3" w14:textId="77777777" w:rsidR="00B17908" w:rsidRPr="00B17908" w:rsidRDefault="00B17908" w:rsidP="00B17908">
      <w:pPr>
        <w:pStyle w:val="ListParagraph"/>
        <w:numPr>
          <w:ilvl w:val="1"/>
          <w:numId w:val="34"/>
        </w:numPr>
        <w:spacing w:line="350" w:lineRule="auto"/>
        <w:jc w:val="both"/>
        <w:rPr>
          <w:bCs/>
          <w:sz w:val="24"/>
          <w:szCs w:val="24"/>
          <w:lang w:val="en-IN"/>
        </w:rPr>
      </w:pPr>
      <w:r w:rsidRPr="00B17908">
        <w:rPr>
          <w:bCs/>
          <w:sz w:val="24"/>
          <w:szCs w:val="24"/>
          <w:lang w:val="en-IN"/>
        </w:rPr>
        <w:t>Robust error handling using Java's try-catch-finally blocks ensures that the application can gracefully manage issues like database connection failures or hardware errors without crashing.</w:t>
      </w:r>
    </w:p>
    <w:p w14:paraId="2BC58D0E" w14:textId="77777777" w:rsidR="00377714" w:rsidRDefault="00377714">
      <w:pPr>
        <w:pStyle w:val="ListParagraph"/>
        <w:spacing w:line="350" w:lineRule="auto"/>
        <w:jc w:val="both"/>
        <w:rPr>
          <w:sz w:val="24"/>
        </w:rPr>
        <w:sectPr w:rsidR="00377714">
          <w:pgSz w:w="12240" w:h="15840"/>
          <w:pgMar w:top="1360" w:right="1080" w:bottom="1200" w:left="10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4F6B1652" w14:textId="77777777" w:rsidR="00B17908" w:rsidRDefault="00B17908" w:rsidP="00B17908">
      <w:pPr>
        <w:spacing w:line="360" w:lineRule="auto"/>
        <w:jc w:val="both"/>
        <w:rPr>
          <w:b/>
          <w:bCs/>
          <w:sz w:val="28"/>
          <w:szCs w:val="28"/>
          <w:lang w:val="en-IN"/>
        </w:rPr>
      </w:pPr>
      <w:r w:rsidRPr="00B17908">
        <w:rPr>
          <w:b/>
          <w:bCs/>
          <w:sz w:val="28"/>
          <w:szCs w:val="28"/>
          <w:lang w:val="en-IN"/>
        </w:rPr>
        <w:lastRenderedPageBreak/>
        <w:t>CHAPTER 4: SYSTEM IMPLEMENTATION AND KEY MODULES</w:t>
      </w:r>
    </w:p>
    <w:p w14:paraId="3C58EA10" w14:textId="77777777" w:rsidR="00B17908" w:rsidRPr="00B17908" w:rsidRDefault="00B17908" w:rsidP="00B17908">
      <w:pPr>
        <w:spacing w:line="360" w:lineRule="auto"/>
        <w:jc w:val="both"/>
        <w:rPr>
          <w:b/>
          <w:bCs/>
          <w:sz w:val="28"/>
          <w:szCs w:val="28"/>
          <w:lang w:val="en-IN"/>
        </w:rPr>
      </w:pPr>
    </w:p>
    <w:p w14:paraId="5A442ED0" w14:textId="77777777" w:rsidR="00B17908" w:rsidRPr="00B17908" w:rsidRDefault="00B17908" w:rsidP="00B17908">
      <w:pPr>
        <w:spacing w:line="360" w:lineRule="auto"/>
        <w:jc w:val="both"/>
        <w:rPr>
          <w:sz w:val="28"/>
          <w:szCs w:val="28"/>
          <w:lang w:val="en-IN"/>
        </w:rPr>
      </w:pPr>
      <w:r w:rsidRPr="00B17908">
        <w:rPr>
          <w:sz w:val="28"/>
          <w:szCs w:val="28"/>
          <w:lang w:val="en-IN"/>
        </w:rPr>
        <w:t>This chapter details the technical implementation of the NFC-based Employee Attendance Management System. The application was developed entirely in Java, leveraging several key technologies to create a robust, responsive, and functional desktop solution.</w:t>
      </w:r>
    </w:p>
    <w:p w14:paraId="04C4D867" w14:textId="77777777" w:rsidR="00B17908" w:rsidRDefault="00B17908" w:rsidP="00B17908">
      <w:pPr>
        <w:spacing w:line="360" w:lineRule="auto"/>
        <w:jc w:val="both"/>
        <w:rPr>
          <w:sz w:val="28"/>
          <w:szCs w:val="28"/>
          <w:lang w:val="en-IN"/>
        </w:rPr>
      </w:pPr>
      <w:r w:rsidRPr="00B17908">
        <w:rPr>
          <w:sz w:val="28"/>
          <w:szCs w:val="28"/>
          <w:lang w:val="en-IN"/>
        </w:rPr>
        <w:t>The system is architected into three primary modules, each corresponding to a core piece of functionality:</w:t>
      </w:r>
    </w:p>
    <w:p w14:paraId="22098BCF" w14:textId="77777777" w:rsidR="00B17908" w:rsidRPr="00B17908" w:rsidRDefault="00B17908" w:rsidP="00B17908">
      <w:pPr>
        <w:spacing w:line="360" w:lineRule="auto"/>
        <w:jc w:val="both"/>
        <w:rPr>
          <w:sz w:val="28"/>
          <w:szCs w:val="28"/>
          <w:lang w:val="en-IN"/>
        </w:rPr>
      </w:pPr>
    </w:p>
    <w:p w14:paraId="0EAE9E0B" w14:textId="77777777" w:rsidR="00B17908" w:rsidRPr="00B17908" w:rsidRDefault="00B17908" w:rsidP="00B17908">
      <w:pPr>
        <w:pStyle w:val="ListParagraph"/>
        <w:numPr>
          <w:ilvl w:val="0"/>
          <w:numId w:val="35"/>
        </w:numPr>
        <w:spacing w:line="360" w:lineRule="auto"/>
        <w:jc w:val="both"/>
        <w:rPr>
          <w:sz w:val="28"/>
          <w:szCs w:val="28"/>
          <w:lang w:val="en-IN"/>
        </w:rPr>
      </w:pPr>
      <w:r w:rsidRPr="00B17908">
        <w:rPr>
          <w:b/>
          <w:bCs/>
          <w:sz w:val="28"/>
          <w:szCs w:val="28"/>
          <w:lang w:val="en-IN"/>
        </w:rPr>
        <w:t>Employee Management Module</w:t>
      </w:r>
      <w:r w:rsidRPr="00B17908">
        <w:rPr>
          <w:sz w:val="28"/>
          <w:szCs w:val="28"/>
          <w:lang w:val="en-IN"/>
        </w:rPr>
        <w:t>: For administering employee records.</w:t>
      </w:r>
    </w:p>
    <w:p w14:paraId="5BF1CF6E" w14:textId="77777777" w:rsidR="00B17908" w:rsidRPr="00B17908" w:rsidRDefault="00B17908" w:rsidP="00B17908">
      <w:pPr>
        <w:pStyle w:val="ListParagraph"/>
        <w:numPr>
          <w:ilvl w:val="0"/>
          <w:numId w:val="35"/>
        </w:numPr>
        <w:spacing w:line="360" w:lineRule="auto"/>
        <w:jc w:val="both"/>
        <w:rPr>
          <w:sz w:val="28"/>
          <w:szCs w:val="28"/>
          <w:lang w:val="en-IN"/>
        </w:rPr>
      </w:pPr>
      <w:r w:rsidRPr="00B17908">
        <w:rPr>
          <w:b/>
          <w:bCs/>
          <w:sz w:val="28"/>
          <w:szCs w:val="28"/>
          <w:lang w:val="en-IN"/>
        </w:rPr>
        <w:t>Real-time Attendance Logging Module</w:t>
      </w:r>
      <w:r w:rsidRPr="00B17908">
        <w:rPr>
          <w:sz w:val="28"/>
          <w:szCs w:val="28"/>
          <w:lang w:val="en-IN"/>
        </w:rPr>
        <w:t>: The core terminal for capturing punches.</w:t>
      </w:r>
    </w:p>
    <w:p w14:paraId="66AF9B15" w14:textId="77777777" w:rsidR="00B17908" w:rsidRPr="00B17908" w:rsidRDefault="00B17908" w:rsidP="00B17908">
      <w:pPr>
        <w:pStyle w:val="ListParagraph"/>
        <w:numPr>
          <w:ilvl w:val="0"/>
          <w:numId w:val="35"/>
        </w:numPr>
        <w:spacing w:line="360" w:lineRule="auto"/>
        <w:jc w:val="both"/>
        <w:rPr>
          <w:sz w:val="28"/>
          <w:szCs w:val="28"/>
          <w:lang w:val="en-IN"/>
        </w:rPr>
      </w:pPr>
      <w:r w:rsidRPr="00B17908">
        <w:rPr>
          <w:b/>
          <w:bCs/>
          <w:sz w:val="28"/>
          <w:szCs w:val="28"/>
          <w:lang w:val="en-IN"/>
        </w:rPr>
        <w:t>Reporting and Time Calculation Module</w:t>
      </w:r>
      <w:r w:rsidRPr="00B17908">
        <w:rPr>
          <w:sz w:val="28"/>
          <w:szCs w:val="28"/>
          <w:lang w:val="en-IN"/>
        </w:rPr>
        <w:t xml:space="preserve">: For </w:t>
      </w:r>
      <w:proofErr w:type="spellStart"/>
      <w:r w:rsidRPr="00B17908">
        <w:rPr>
          <w:sz w:val="28"/>
          <w:szCs w:val="28"/>
          <w:lang w:val="en-IN"/>
        </w:rPr>
        <w:t>analyzing</w:t>
      </w:r>
      <w:proofErr w:type="spellEnd"/>
      <w:r w:rsidRPr="00B17908">
        <w:rPr>
          <w:sz w:val="28"/>
          <w:szCs w:val="28"/>
          <w:lang w:val="en-IN"/>
        </w:rPr>
        <w:t xml:space="preserve"> attendance data.</w:t>
      </w:r>
    </w:p>
    <w:p w14:paraId="79DD5296"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Across all modules, the following core technologies were consistently used:</w:t>
      </w:r>
    </w:p>
    <w:p w14:paraId="3AB63C27" w14:textId="77777777" w:rsidR="00B17908" w:rsidRPr="00B17908" w:rsidRDefault="00B17908" w:rsidP="00B17908">
      <w:pPr>
        <w:pStyle w:val="ListParagraph"/>
        <w:numPr>
          <w:ilvl w:val="0"/>
          <w:numId w:val="36"/>
        </w:numPr>
        <w:spacing w:line="360" w:lineRule="auto"/>
        <w:jc w:val="both"/>
        <w:rPr>
          <w:sz w:val="28"/>
          <w:szCs w:val="28"/>
          <w:lang w:val="en-IN"/>
        </w:rPr>
      </w:pPr>
      <w:r w:rsidRPr="00B17908">
        <w:rPr>
          <w:sz w:val="28"/>
          <w:szCs w:val="28"/>
          <w:lang w:val="en-IN"/>
        </w:rPr>
        <w:t xml:space="preserve">GUI: Java Swing was used to build the graphical user interface, with the </w:t>
      </w:r>
      <w:proofErr w:type="spellStart"/>
      <w:r w:rsidRPr="00B17908">
        <w:rPr>
          <w:sz w:val="28"/>
          <w:szCs w:val="28"/>
          <w:lang w:val="en-IN"/>
        </w:rPr>
        <w:t>FlatLaf</w:t>
      </w:r>
      <w:proofErr w:type="spellEnd"/>
      <w:r w:rsidRPr="00B17908">
        <w:rPr>
          <w:sz w:val="28"/>
          <w:szCs w:val="28"/>
          <w:lang w:val="en-IN"/>
        </w:rPr>
        <w:t xml:space="preserve"> library providing a modern dark theme.</w:t>
      </w:r>
    </w:p>
    <w:p w14:paraId="7C2E8127" w14:textId="77777777" w:rsidR="00B17908" w:rsidRPr="00B17908" w:rsidRDefault="00B17908" w:rsidP="00B17908">
      <w:pPr>
        <w:pStyle w:val="ListParagraph"/>
        <w:numPr>
          <w:ilvl w:val="0"/>
          <w:numId w:val="36"/>
        </w:numPr>
        <w:spacing w:line="360" w:lineRule="auto"/>
        <w:jc w:val="both"/>
        <w:rPr>
          <w:sz w:val="28"/>
          <w:szCs w:val="28"/>
          <w:lang w:val="en-IN"/>
        </w:rPr>
      </w:pPr>
      <w:r w:rsidRPr="00B17908">
        <w:rPr>
          <w:sz w:val="28"/>
          <w:szCs w:val="28"/>
          <w:lang w:val="en-IN"/>
        </w:rPr>
        <w:t>Database Connectivity: JDBC (Java Database Connectivity) was used to interface with a MySQL relational database.</w:t>
      </w:r>
    </w:p>
    <w:p w14:paraId="1F1D9EF8" w14:textId="77777777" w:rsidR="00B17908" w:rsidRPr="00B17908" w:rsidRDefault="00B17908" w:rsidP="00B17908">
      <w:pPr>
        <w:pStyle w:val="ListParagraph"/>
        <w:numPr>
          <w:ilvl w:val="0"/>
          <w:numId w:val="36"/>
        </w:numPr>
        <w:spacing w:line="360" w:lineRule="auto"/>
        <w:jc w:val="both"/>
        <w:rPr>
          <w:sz w:val="28"/>
          <w:szCs w:val="28"/>
          <w:lang w:val="en-IN"/>
        </w:rPr>
      </w:pPr>
      <w:r w:rsidRPr="00B17908">
        <w:rPr>
          <w:sz w:val="28"/>
          <w:szCs w:val="28"/>
          <w:lang w:val="en-IN"/>
        </w:rPr>
        <w:t xml:space="preserve">Hardware Integration: The </w:t>
      </w:r>
      <w:proofErr w:type="spellStart"/>
      <w:r w:rsidRPr="00B17908">
        <w:rPr>
          <w:sz w:val="28"/>
          <w:szCs w:val="28"/>
          <w:lang w:val="en-IN"/>
        </w:rPr>
        <w:t>jSerialComm</w:t>
      </w:r>
      <w:proofErr w:type="spellEnd"/>
      <w:r w:rsidRPr="00B17908">
        <w:rPr>
          <w:sz w:val="28"/>
          <w:szCs w:val="28"/>
          <w:lang w:val="en-IN"/>
        </w:rPr>
        <w:t xml:space="preserve"> library was used to establish serial communication with the external NFC/RFID reader.</w:t>
      </w:r>
    </w:p>
    <w:p w14:paraId="4E6855DA" w14:textId="77777777" w:rsidR="00B17908" w:rsidRPr="00B17908" w:rsidRDefault="00B17908" w:rsidP="00B17908">
      <w:pPr>
        <w:pStyle w:val="ListParagraph"/>
        <w:numPr>
          <w:ilvl w:val="0"/>
          <w:numId w:val="36"/>
        </w:numPr>
        <w:spacing w:line="360" w:lineRule="auto"/>
        <w:jc w:val="both"/>
        <w:rPr>
          <w:sz w:val="28"/>
          <w:szCs w:val="28"/>
          <w:lang w:val="en-IN"/>
        </w:rPr>
      </w:pPr>
      <w:r w:rsidRPr="00B17908">
        <w:rPr>
          <w:sz w:val="28"/>
          <w:szCs w:val="28"/>
          <w:lang w:val="en-IN"/>
        </w:rPr>
        <w:t xml:space="preserve">Concurrency: </w:t>
      </w:r>
      <w:proofErr w:type="spellStart"/>
      <w:r w:rsidRPr="00B17908">
        <w:rPr>
          <w:sz w:val="28"/>
          <w:szCs w:val="28"/>
          <w:lang w:val="en-IN"/>
        </w:rPr>
        <w:t>SwingWorker</w:t>
      </w:r>
      <w:proofErr w:type="spellEnd"/>
      <w:r w:rsidRPr="00B17908">
        <w:rPr>
          <w:sz w:val="28"/>
          <w:szCs w:val="28"/>
          <w:lang w:val="en-IN"/>
        </w:rPr>
        <w:t xml:space="preserve"> was implemented to handle long-running tasks like hardware scanning and database queries in background threads, ensuring the user interface remains responsive at all times.</w:t>
      </w:r>
    </w:p>
    <w:p w14:paraId="13B26A29"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pict w14:anchorId="35BDA6A9">
          <v:rect id="_x0000_i1094" style="width:0;height:1.5pt" o:hralign="center" o:hrstd="t" o:hrnoshade="t" o:hr="t" fillcolor="gray" stroked="f"/>
        </w:pict>
      </w:r>
    </w:p>
    <w:p w14:paraId="3E9F51D4"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Module 1: Employee Management (emp_add_delete.java)</w:t>
      </w:r>
    </w:p>
    <w:p w14:paraId="01130EEE"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This module serves as the administrative control panel for the system. It allows a system administrator to perform essential CRUD (Create, Read, Update, Delete) operations on employee records.</w:t>
      </w:r>
    </w:p>
    <w:p w14:paraId="53307CED"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GUI Implementation:</w:t>
      </w:r>
    </w:p>
    <w:p w14:paraId="06358058"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lastRenderedPageBreak/>
        <w:t xml:space="preserve">The user interface is built using a </w:t>
      </w:r>
      <w:proofErr w:type="spellStart"/>
      <w:r w:rsidRPr="00B17908">
        <w:rPr>
          <w:sz w:val="28"/>
          <w:szCs w:val="28"/>
          <w:lang w:val="en-IN"/>
        </w:rPr>
        <w:t>JFrame</w:t>
      </w:r>
      <w:proofErr w:type="spellEnd"/>
      <w:r w:rsidRPr="00B17908">
        <w:rPr>
          <w:sz w:val="28"/>
          <w:szCs w:val="28"/>
          <w:lang w:val="en-IN"/>
        </w:rPr>
        <w:t xml:space="preserve"> that contains three distinct </w:t>
      </w:r>
      <w:proofErr w:type="spellStart"/>
      <w:r w:rsidRPr="00B17908">
        <w:rPr>
          <w:sz w:val="28"/>
          <w:szCs w:val="28"/>
          <w:lang w:val="en-IN"/>
        </w:rPr>
        <w:t>JPanels</w:t>
      </w:r>
      <w:proofErr w:type="spellEnd"/>
      <w:r w:rsidRPr="00B17908">
        <w:rPr>
          <w:sz w:val="28"/>
          <w:szCs w:val="28"/>
          <w:lang w:val="en-IN"/>
        </w:rPr>
        <w:t xml:space="preserve">, each dedicated to a specific function: "Add New Employee," "Update Lost Tag," and "Delete Employee." A </w:t>
      </w:r>
      <w:proofErr w:type="spellStart"/>
      <w:r w:rsidRPr="00B17908">
        <w:rPr>
          <w:sz w:val="28"/>
          <w:szCs w:val="28"/>
          <w:lang w:val="en-IN"/>
        </w:rPr>
        <w:t>GridBagLayout</w:t>
      </w:r>
      <w:proofErr w:type="spellEnd"/>
      <w:r w:rsidRPr="00B17908">
        <w:rPr>
          <w:sz w:val="28"/>
          <w:szCs w:val="28"/>
          <w:lang w:val="en-IN"/>
        </w:rPr>
        <w:t xml:space="preserve"> is used within each panel to organize labels (</w:t>
      </w:r>
      <w:proofErr w:type="spellStart"/>
      <w:r w:rsidRPr="00B17908">
        <w:rPr>
          <w:sz w:val="28"/>
          <w:szCs w:val="28"/>
          <w:lang w:val="en-IN"/>
        </w:rPr>
        <w:t>JLabel</w:t>
      </w:r>
      <w:proofErr w:type="spellEnd"/>
      <w:r w:rsidRPr="00B17908">
        <w:rPr>
          <w:sz w:val="28"/>
          <w:szCs w:val="28"/>
          <w:lang w:val="en-IN"/>
        </w:rPr>
        <w:t>) and input fields (</w:t>
      </w:r>
      <w:proofErr w:type="spellStart"/>
      <w:r w:rsidRPr="00B17908">
        <w:rPr>
          <w:sz w:val="28"/>
          <w:szCs w:val="28"/>
          <w:lang w:val="en-IN"/>
        </w:rPr>
        <w:t>JTextField</w:t>
      </w:r>
      <w:proofErr w:type="spellEnd"/>
      <w:r w:rsidRPr="00B17908">
        <w:rPr>
          <w:sz w:val="28"/>
          <w:szCs w:val="28"/>
          <w:lang w:val="en-IN"/>
        </w:rPr>
        <w:t xml:space="preserve">) in a clean, structured grid. Helper methods like </w:t>
      </w:r>
      <w:proofErr w:type="spellStart"/>
      <w:r w:rsidRPr="00B17908">
        <w:rPr>
          <w:sz w:val="28"/>
          <w:szCs w:val="28"/>
          <w:lang w:val="en-IN"/>
        </w:rPr>
        <w:t>createStyledPanel</w:t>
      </w:r>
      <w:proofErr w:type="spellEnd"/>
      <w:r w:rsidRPr="00B17908">
        <w:rPr>
          <w:sz w:val="28"/>
          <w:szCs w:val="28"/>
          <w:lang w:val="en-IN"/>
        </w:rPr>
        <w:t xml:space="preserve">() and </w:t>
      </w:r>
      <w:proofErr w:type="spellStart"/>
      <w:r w:rsidRPr="00B17908">
        <w:rPr>
          <w:sz w:val="28"/>
          <w:szCs w:val="28"/>
          <w:lang w:val="en-IN"/>
        </w:rPr>
        <w:t>createStyledButton</w:t>
      </w:r>
      <w:proofErr w:type="spellEnd"/>
      <w:r w:rsidRPr="00B17908">
        <w:rPr>
          <w:sz w:val="28"/>
          <w:szCs w:val="28"/>
          <w:lang w:val="en-IN"/>
        </w:rPr>
        <w:t>() were used to ensure a consistent and modern visual style throughout the module.</w:t>
      </w:r>
    </w:p>
    <w:p w14:paraId="4D8972A8"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Backend and Hardware Logic:</w:t>
      </w:r>
    </w:p>
    <w:p w14:paraId="2D0063D6"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The true functionality is driven by the backend logic, which seamlessly integrates hardware and database operations.</w:t>
      </w:r>
    </w:p>
    <w:p w14:paraId="0302C331" w14:textId="77777777" w:rsidR="00B17908" w:rsidRPr="00B17908" w:rsidRDefault="00B17908" w:rsidP="00B17908">
      <w:pPr>
        <w:pStyle w:val="ListParagraph"/>
        <w:numPr>
          <w:ilvl w:val="0"/>
          <w:numId w:val="37"/>
        </w:numPr>
        <w:spacing w:line="360" w:lineRule="auto"/>
        <w:jc w:val="both"/>
        <w:rPr>
          <w:sz w:val="28"/>
          <w:szCs w:val="28"/>
          <w:lang w:val="en-IN"/>
        </w:rPr>
      </w:pPr>
      <w:r w:rsidRPr="00B17908">
        <w:rPr>
          <w:sz w:val="28"/>
          <w:szCs w:val="28"/>
          <w:lang w:val="en-IN"/>
        </w:rPr>
        <w:t xml:space="preserve">NFC Tag Scanning: The </w:t>
      </w:r>
      <w:proofErr w:type="spellStart"/>
      <w:r w:rsidRPr="00B17908">
        <w:rPr>
          <w:sz w:val="28"/>
          <w:szCs w:val="28"/>
          <w:lang w:val="en-IN"/>
        </w:rPr>
        <w:t>scanForTag</w:t>
      </w:r>
      <w:proofErr w:type="spellEnd"/>
      <w:r w:rsidRPr="00B17908">
        <w:rPr>
          <w:sz w:val="28"/>
          <w:szCs w:val="28"/>
          <w:lang w:val="en-IN"/>
        </w:rPr>
        <w:t xml:space="preserve">() method is responsible for interfacing with the NFC reader. When the "Scan" button is clicked, a </w:t>
      </w:r>
      <w:proofErr w:type="spellStart"/>
      <w:r w:rsidRPr="00B17908">
        <w:rPr>
          <w:sz w:val="28"/>
          <w:szCs w:val="28"/>
          <w:lang w:val="en-IN"/>
        </w:rPr>
        <w:t>SwingWorker</w:t>
      </w:r>
      <w:proofErr w:type="spellEnd"/>
      <w:r w:rsidRPr="00B17908">
        <w:rPr>
          <w:sz w:val="28"/>
          <w:szCs w:val="28"/>
          <w:lang w:val="en-IN"/>
        </w:rPr>
        <w:t xml:space="preserve"> is initiated.</w:t>
      </w:r>
    </w:p>
    <w:p w14:paraId="1C06D5FE" w14:textId="77777777" w:rsidR="00B17908" w:rsidRPr="00B17908" w:rsidRDefault="00B17908" w:rsidP="00B17908">
      <w:pPr>
        <w:pStyle w:val="ListParagraph"/>
        <w:numPr>
          <w:ilvl w:val="1"/>
          <w:numId w:val="37"/>
        </w:numPr>
        <w:spacing w:line="360" w:lineRule="auto"/>
        <w:jc w:val="both"/>
        <w:rPr>
          <w:sz w:val="28"/>
          <w:szCs w:val="28"/>
          <w:lang w:val="en-IN"/>
        </w:rPr>
      </w:pPr>
      <w:r w:rsidRPr="00B17908">
        <w:rPr>
          <w:sz w:val="28"/>
          <w:szCs w:val="28"/>
          <w:lang w:val="en-IN"/>
        </w:rPr>
        <w:t xml:space="preserve">The </w:t>
      </w:r>
      <w:proofErr w:type="spellStart"/>
      <w:r w:rsidRPr="00B17908">
        <w:rPr>
          <w:sz w:val="28"/>
          <w:szCs w:val="28"/>
          <w:lang w:val="en-IN"/>
        </w:rPr>
        <w:t>doInBackground</w:t>
      </w:r>
      <w:proofErr w:type="spellEnd"/>
      <w:r w:rsidRPr="00B17908">
        <w:rPr>
          <w:sz w:val="28"/>
          <w:szCs w:val="28"/>
          <w:lang w:val="en-IN"/>
        </w:rPr>
        <w:t xml:space="preserve">() method opens a connection to the NFC reader via the specified serial port (COM3) using the </w:t>
      </w:r>
      <w:proofErr w:type="spellStart"/>
      <w:r w:rsidRPr="00B17908">
        <w:rPr>
          <w:sz w:val="28"/>
          <w:szCs w:val="28"/>
          <w:lang w:val="en-IN"/>
        </w:rPr>
        <w:t>jSerialComm</w:t>
      </w:r>
      <w:proofErr w:type="spellEnd"/>
      <w:r w:rsidRPr="00B17908">
        <w:rPr>
          <w:sz w:val="28"/>
          <w:szCs w:val="28"/>
          <w:lang w:val="en-IN"/>
        </w:rPr>
        <w:t xml:space="preserve"> library.</w:t>
      </w:r>
    </w:p>
    <w:p w14:paraId="4D4C24AD" w14:textId="77777777" w:rsidR="00B17908" w:rsidRPr="00B17908" w:rsidRDefault="00B17908" w:rsidP="00B17908">
      <w:pPr>
        <w:pStyle w:val="ListParagraph"/>
        <w:numPr>
          <w:ilvl w:val="1"/>
          <w:numId w:val="37"/>
        </w:numPr>
        <w:spacing w:line="360" w:lineRule="auto"/>
        <w:jc w:val="both"/>
        <w:rPr>
          <w:sz w:val="28"/>
          <w:szCs w:val="28"/>
          <w:lang w:val="en-IN"/>
        </w:rPr>
      </w:pPr>
      <w:r w:rsidRPr="00B17908">
        <w:rPr>
          <w:sz w:val="28"/>
          <w:szCs w:val="28"/>
          <w:lang w:val="en-IN"/>
        </w:rPr>
        <w:t>It waits to receive the unique ID (UID) from a scanned tag. This is a blocking I/O operation, and running it in a background thread is critical to prevent the GUI from freezing.</w:t>
      </w:r>
    </w:p>
    <w:p w14:paraId="7D27E28D" w14:textId="77777777" w:rsidR="00B17908" w:rsidRPr="00B17908" w:rsidRDefault="00B17908" w:rsidP="00B17908">
      <w:pPr>
        <w:pStyle w:val="ListParagraph"/>
        <w:numPr>
          <w:ilvl w:val="1"/>
          <w:numId w:val="37"/>
        </w:numPr>
        <w:spacing w:line="360" w:lineRule="auto"/>
        <w:jc w:val="both"/>
        <w:rPr>
          <w:sz w:val="28"/>
          <w:szCs w:val="28"/>
          <w:lang w:val="en-IN"/>
        </w:rPr>
      </w:pPr>
      <w:r w:rsidRPr="00B17908">
        <w:rPr>
          <w:sz w:val="28"/>
          <w:szCs w:val="28"/>
          <w:lang w:val="en-IN"/>
        </w:rPr>
        <w:t xml:space="preserve">The done() method is executed on the GUI thread after the scan is complete (or times out). It updates the appropriate </w:t>
      </w:r>
      <w:proofErr w:type="spellStart"/>
      <w:r w:rsidRPr="00B17908">
        <w:rPr>
          <w:sz w:val="28"/>
          <w:szCs w:val="28"/>
          <w:lang w:val="en-IN"/>
        </w:rPr>
        <w:t>JTextField</w:t>
      </w:r>
      <w:proofErr w:type="spellEnd"/>
      <w:r w:rsidRPr="00B17908">
        <w:rPr>
          <w:sz w:val="28"/>
          <w:szCs w:val="28"/>
          <w:lang w:val="en-IN"/>
        </w:rPr>
        <w:t xml:space="preserve"> with the captured Tag ID and provides feedback to the user via a </w:t>
      </w:r>
      <w:proofErr w:type="spellStart"/>
      <w:r w:rsidRPr="00B17908">
        <w:rPr>
          <w:sz w:val="28"/>
          <w:szCs w:val="28"/>
          <w:lang w:val="en-IN"/>
        </w:rPr>
        <w:t>JLabel</w:t>
      </w:r>
      <w:proofErr w:type="spellEnd"/>
      <w:r w:rsidRPr="00B17908">
        <w:rPr>
          <w:sz w:val="28"/>
          <w:szCs w:val="28"/>
          <w:lang w:val="en-IN"/>
        </w:rPr>
        <w:t>.</w:t>
      </w:r>
    </w:p>
    <w:p w14:paraId="7E2B3607" w14:textId="77777777" w:rsidR="00B17908" w:rsidRPr="00B17908" w:rsidRDefault="00B17908" w:rsidP="00B17908">
      <w:pPr>
        <w:pStyle w:val="ListParagraph"/>
        <w:numPr>
          <w:ilvl w:val="0"/>
          <w:numId w:val="37"/>
        </w:numPr>
        <w:spacing w:line="360" w:lineRule="auto"/>
        <w:jc w:val="both"/>
        <w:rPr>
          <w:sz w:val="28"/>
          <w:szCs w:val="28"/>
          <w:lang w:val="en-IN"/>
        </w:rPr>
      </w:pPr>
      <w:r w:rsidRPr="00B17908">
        <w:rPr>
          <w:sz w:val="28"/>
          <w:szCs w:val="28"/>
          <w:lang w:val="en-IN"/>
        </w:rPr>
        <w:t>Database Operations:</w:t>
      </w:r>
    </w:p>
    <w:p w14:paraId="5AC49FA8" w14:textId="77777777" w:rsidR="00B17908" w:rsidRPr="00B17908" w:rsidRDefault="00B17908" w:rsidP="00B17908">
      <w:pPr>
        <w:pStyle w:val="ListParagraph"/>
        <w:numPr>
          <w:ilvl w:val="1"/>
          <w:numId w:val="37"/>
        </w:numPr>
        <w:spacing w:line="360" w:lineRule="auto"/>
        <w:jc w:val="both"/>
        <w:rPr>
          <w:sz w:val="28"/>
          <w:szCs w:val="28"/>
          <w:lang w:val="en-IN"/>
        </w:rPr>
      </w:pPr>
      <w:r w:rsidRPr="00B17908">
        <w:rPr>
          <w:sz w:val="28"/>
          <w:szCs w:val="28"/>
          <w:lang w:val="en-IN"/>
        </w:rPr>
        <w:t xml:space="preserve">Add Employee: The </w:t>
      </w:r>
      <w:proofErr w:type="spellStart"/>
      <w:r w:rsidRPr="00B17908">
        <w:rPr>
          <w:sz w:val="28"/>
          <w:szCs w:val="28"/>
          <w:lang w:val="en-IN"/>
        </w:rPr>
        <w:t>addEmployee</w:t>
      </w:r>
      <w:proofErr w:type="spellEnd"/>
      <w:r w:rsidRPr="00B17908">
        <w:rPr>
          <w:sz w:val="28"/>
          <w:szCs w:val="28"/>
          <w:lang w:val="en-IN"/>
        </w:rPr>
        <w:t>() method retrieves data from the input fields, performs basic validation (checking for empty fields, parsing numbers), and constructs a SQL INSERT statement.</w:t>
      </w:r>
    </w:p>
    <w:p w14:paraId="442DC646" w14:textId="77777777" w:rsidR="00B17908" w:rsidRPr="00B17908" w:rsidRDefault="00B17908" w:rsidP="00B17908">
      <w:pPr>
        <w:pStyle w:val="ListParagraph"/>
        <w:numPr>
          <w:ilvl w:val="1"/>
          <w:numId w:val="37"/>
        </w:numPr>
        <w:spacing w:line="360" w:lineRule="auto"/>
        <w:jc w:val="both"/>
        <w:rPr>
          <w:sz w:val="28"/>
          <w:szCs w:val="28"/>
          <w:lang w:val="en-IN"/>
        </w:rPr>
      </w:pPr>
      <w:r w:rsidRPr="00B17908">
        <w:rPr>
          <w:sz w:val="28"/>
          <w:szCs w:val="28"/>
          <w:lang w:val="en-IN"/>
        </w:rPr>
        <w:t xml:space="preserve">Update Tag: The </w:t>
      </w:r>
      <w:proofErr w:type="spellStart"/>
      <w:r w:rsidRPr="00B17908">
        <w:rPr>
          <w:sz w:val="28"/>
          <w:szCs w:val="28"/>
          <w:lang w:val="en-IN"/>
        </w:rPr>
        <w:t>updateEmployeeTag</w:t>
      </w:r>
      <w:proofErr w:type="spellEnd"/>
      <w:r w:rsidRPr="00B17908">
        <w:rPr>
          <w:sz w:val="28"/>
          <w:szCs w:val="28"/>
          <w:lang w:val="en-IN"/>
        </w:rPr>
        <w:t>() method allows an administrator to assign a new NFC tag to an existing employee, executing a SQL UPDATE statement.</w:t>
      </w:r>
    </w:p>
    <w:p w14:paraId="2B1C47E5" w14:textId="77777777" w:rsidR="00B17908" w:rsidRPr="00B17908" w:rsidRDefault="00B17908" w:rsidP="00B17908">
      <w:pPr>
        <w:pStyle w:val="ListParagraph"/>
        <w:numPr>
          <w:ilvl w:val="1"/>
          <w:numId w:val="37"/>
        </w:numPr>
        <w:spacing w:line="360" w:lineRule="auto"/>
        <w:jc w:val="both"/>
        <w:rPr>
          <w:sz w:val="28"/>
          <w:szCs w:val="28"/>
          <w:lang w:val="en-IN"/>
        </w:rPr>
      </w:pPr>
      <w:r w:rsidRPr="00B17908">
        <w:rPr>
          <w:sz w:val="28"/>
          <w:szCs w:val="28"/>
          <w:lang w:val="en-IN"/>
        </w:rPr>
        <w:lastRenderedPageBreak/>
        <w:t xml:space="preserve">Delete Employee: The </w:t>
      </w:r>
      <w:proofErr w:type="spellStart"/>
      <w:r w:rsidRPr="00B17908">
        <w:rPr>
          <w:sz w:val="28"/>
          <w:szCs w:val="28"/>
          <w:lang w:val="en-IN"/>
        </w:rPr>
        <w:t>deleteEmployee</w:t>
      </w:r>
      <w:proofErr w:type="spellEnd"/>
      <w:r w:rsidRPr="00B17908">
        <w:rPr>
          <w:sz w:val="28"/>
          <w:szCs w:val="28"/>
          <w:lang w:val="en-IN"/>
        </w:rPr>
        <w:t>() method executes a SQL DELETE statement after a confirmation dialog, preventing accidental data loss.</w:t>
      </w:r>
    </w:p>
    <w:p w14:paraId="76FED535"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 xml:space="preserve">Crucially, all database queries are executed using </w:t>
      </w:r>
      <w:proofErr w:type="spellStart"/>
      <w:r w:rsidRPr="00B17908">
        <w:rPr>
          <w:sz w:val="28"/>
          <w:szCs w:val="28"/>
          <w:lang w:val="en-IN"/>
        </w:rPr>
        <w:t>PreparedStatement</w:t>
      </w:r>
      <w:proofErr w:type="spellEnd"/>
      <w:r w:rsidRPr="00B17908">
        <w:rPr>
          <w:sz w:val="28"/>
          <w:szCs w:val="28"/>
          <w:lang w:val="en-IN"/>
        </w:rPr>
        <w:t>. This is a vital security practice that parameterizes the SQL queries, effectively preventing SQL injection attacks and ensuring data integrity.</w:t>
      </w:r>
    </w:p>
    <w:p w14:paraId="29465B39"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pict w14:anchorId="47AF6A99">
          <v:rect id="_x0000_i1095" style="width:0;height:1.5pt" o:hralign="center" o:hrstd="t" o:hrnoshade="t" o:hr="t" fillcolor="gray" stroked="f"/>
        </w:pict>
      </w:r>
    </w:p>
    <w:p w14:paraId="0B26750C"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Module 2: Real-time Attendance Logging (Log.java)</w:t>
      </w:r>
    </w:p>
    <w:p w14:paraId="5D6510F1"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This is the core operational module of the system, designed to run continuously at an entry/exit point to log employee attendance in real-time.</w:t>
      </w:r>
    </w:p>
    <w:p w14:paraId="0947E79D"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GUI Implementation:</w:t>
      </w:r>
    </w:p>
    <w:p w14:paraId="268D2164"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 xml:space="preserve">The interface is intentionally minimalist, consisting of a single </w:t>
      </w:r>
      <w:proofErr w:type="spellStart"/>
      <w:r w:rsidRPr="00B17908">
        <w:rPr>
          <w:sz w:val="28"/>
          <w:szCs w:val="28"/>
          <w:lang w:val="en-IN"/>
        </w:rPr>
        <w:t>JFrame</w:t>
      </w:r>
      <w:proofErr w:type="spellEnd"/>
      <w:r w:rsidRPr="00B17908">
        <w:rPr>
          <w:sz w:val="28"/>
          <w:szCs w:val="28"/>
          <w:lang w:val="en-IN"/>
        </w:rPr>
        <w:t xml:space="preserve"> with a large status label (</w:t>
      </w:r>
      <w:proofErr w:type="spellStart"/>
      <w:r w:rsidRPr="00B17908">
        <w:rPr>
          <w:sz w:val="28"/>
          <w:szCs w:val="28"/>
          <w:lang w:val="en-IN"/>
        </w:rPr>
        <w:t>JLabel</w:t>
      </w:r>
      <w:proofErr w:type="spellEnd"/>
      <w:r w:rsidRPr="00B17908">
        <w:rPr>
          <w:sz w:val="28"/>
          <w:szCs w:val="28"/>
          <w:lang w:val="en-IN"/>
        </w:rPr>
        <w:t>). Its purpose is to provide immediate and clear feedback to the employee upon scanning their card, displaying messages like "Ready to Scan...", "Success!", or "ERROR".</w:t>
      </w:r>
    </w:p>
    <w:p w14:paraId="0F46CB61"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Backend and Hardware Logic:</w:t>
      </w:r>
    </w:p>
    <w:p w14:paraId="29F4F7BF"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This module's effectiveness relies on its ability to run a persistent background process.</w:t>
      </w:r>
    </w:p>
    <w:p w14:paraId="35D11402" w14:textId="77777777" w:rsidR="00B17908" w:rsidRPr="00B17908" w:rsidRDefault="00B17908" w:rsidP="00B17908">
      <w:pPr>
        <w:pStyle w:val="ListParagraph"/>
        <w:numPr>
          <w:ilvl w:val="0"/>
          <w:numId w:val="38"/>
        </w:numPr>
        <w:spacing w:line="360" w:lineRule="auto"/>
        <w:jc w:val="both"/>
        <w:rPr>
          <w:sz w:val="28"/>
          <w:szCs w:val="28"/>
          <w:lang w:val="en-IN"/>
        </w:rPr>
      </w:pPr>
      <w:r w:rsidRPr="00B17908">
        <w:rPr>
          <w:sz w:val="28"/>
          <w:szCs w:val="28"/>
          <w:lang w:val="en-IN"/>
        </w:rPr>
        <w:t xml:space="preserve">Continuous Scanning Loop: The </w:t>
      </w:r>
      <w:proofErr w:type="spellStart"/>
      <w:r w:rsidRPr="00B17908">
        <w:rPr>
          <w:sz w:val="28"/>
          <w:szCs w:val="28"/>
          <w:lang w:val="en-IN"/>
        </w:rPr>
        <w:t>startScanner</w:t>
      </w:r>
      <w:proofErr w:type="spellEnd"/>
      <w:r w:rsidRPr="00B17908">
        <w:rPr>
          <w:sz w:val="28"/>
          <w:szCs w:val="28"/>
          <w:lang w:val="en-IN"/>
        </w:rPr>
        <w:t xml:space="preserve">() method launches a </w:t>
      </w:r>
      <w:proofErr w:type="spellStart"/>
      <w:r w:rsidRPr="00B17908">
        <w:rPr>
          <w:sz w:val="28"/>
          <w:szCs w:val="28"/>
          <w:lang w:val="en-IN"/>
        </w:rPr>
        <w:t>SwingWorker</w:t>
      </w:r>
      <w:proofErr w:type="spellEnd"/>
      <w:r w:rsidRPr="00B17908">
        <w:rPr>
          <w:sz w:val="28"/>
          <w:szCs w:val="28"/>
          <w:lang w:val="en-IN"/>
        </w:rPr>
        <w:t xml:space="preserve"> that contains an infinite loop (while (!</w:t>
      </w:r>
      <w:proofErr w:type="spellStart"/>
      <w:r w:rsidRPr="00B17908">
        <w:rPr>
          <w:sz w:val="28"/>
          <w:szCs w:val="28"/>
          <w:lang w:val="en-IN"/>
        </w:rPr>
        <w:t>isCancelled</w:t>
      </w:r>
      <w:proofErr w:type="spellEnd"/>
      <w:r w:rsidRPr="00B17908">
        <w:rPr>
          <w:sz w:val="28"/>
          <w:szCs w:val="28"/>
          <w:lang w:val="en-IN"/>
        </w:rPr>
        <w:t>())). This ensures that the application is always listening for an NFC tag without requiring any user interaction.</w:t>
      </w:r>
    </w:p>
    <w:p w14:paraId="30F95E5B" w14:textId="77777777" w:rsidR="00B17908" w:rsidRPr="00B17908" w:rsidRDefault="00B17908" w:rsidP="00B17908">
      <w:pPr>
        <w:pStyle w:val="ListParagraph"/>
        <w:numPr>
          <w:ilvl w:val="0"/>
          <w:numId w:val="38"/>
        </w:numPr>
        <w:spacing w:line="360" w:lineRule="auto"/>
        <w:jc w:val="both"/>
        <w:rPr>
          <w:sz w:val="28"/>
          <w:szCs w:val="28"/>
          <w:lang w:val="en-IN"/>
        </w:rPr>
      </w:pPr>
      <w:r w:rsidRPr="00B17908">
        <w:rPr>
          <w:sz w:val="28"/>
          <w:szCs w:val="28"/>
          <w:lang w:val="en-IN"/>
        </w:rPr>
        <w:t xml:space="preserve">Hardware Communication: Inside the loop, the </w:t>
      </w:r>
      <w:proofErr w:type="spellStart"/>
      <w:r w:rsidRPr="00B17908">
        <w:rPr>
          <w:sz w:val="28"/>
          <w:szCs w:val="28"/>
          <w:lang w:val="en-IN"/>
        </w:rPr>
        <w:t>jSerialComm</w:t>
      </w:r>
      <w:proofErr w:type="spellEnd"/>
      <w:r w:rsidRPr="00B17908">
        <w:rPr>
          <w:sz w:val="28"/>
          <w:szCs w:val="28"/>
          <w:lang w:val="en-IN"/>
        </w:rPr>
        <w:t xml:space="preserve"> library is used to open the serial port and listen for data from the NFC reader. The loop includes error handling to retry the connection if the port is busy.</w:t>
      </w:r>
    </w:p>
    <w:p w14:paraId="69A5836D" w14:textId="77777777" w:rsidR="00B17908" w:rsidRPr="00B17908" w:rsidRDefault="00B17908" w:rsidP="00B17908">
      <w:pPr>
        <w:pStyle w:val="ListParagraph"/>
        <w:numPr>
          <w:ilvl w:val="0"/>
          <w:numId w:val="38"/>
        </w:numPr>
        <w:spacing w:line="360" w:lineRule="auto"/>
        <w:jc w:val="both"/>
        <w:rPr>
          <w:sz w:val="28"/>
          <w:szCs w:val="28"/>
          <w:lang w:val="en-IN"/>
        </w:rPr>
      </w:pPr>
      <w:r w:rsidRPr="00B17908">
        <w:rPr>
          <w:sz w:val="28"/>
          <w:szCs w:val="28"/>
          <w:lang w:val="en-IN"/>
        </w:rPr>
        <w:t xml:space="preserve">Safe GUI Updates: As events occur in the background thread (e.g., a tag is scanned, an error occurs), the publish() method is called. This sends messages to the process() method, which safely updates the </w:t>
      </w:r>
      <w:proofErr w:type="spellStart"/>
      <w:r w:rsidRPr="00B17908">
        <w:rPr>
          <w:sz w:val="28"/>
          <w:szCs w:val="28"/>
          <w:lang w:val="en-IN"/>
        </w:rPr>
        <w:t>statusLabel</w:t>
      </w:r>
      <w:proofErr w:type="spellEnd"/>
      <w:r w:rsidRPr="00B17908">
        <w:rPr>
          <w:sz w:val="28"/>
          <w:szCs w:val="28"/>
          <w:lang w:val="en-IN"/>
        </w:rPr>
        <w:t xml:space="preserve"> on the GUI thread. This publish/process mechanism is the correct way to handle real-time UI updates from a </w:t>
      </w:r>
      <w:r w:rsidRPr="00B17908">
        <w:rPr>
          <w:sz w:val="28"/>
          <w:szCs w:val="28"/>
          <w:lang w:val="en-IN"/>
        </w:rPr>
        <w:lastRenderedPageBreak/>
        <w:t>background task in Swing.</w:t>
      </w:r>
    </w:p>
    <w:p w14:paraId="0DAFD98C" w14:textId="77777777" w:rsidR="00B17908" w:rsidRPr="00B17908" w:rsidRDefault="00B17908" w:rsidP="00B17908">
      <w:pPr>
        <w:pStyle w:val="ListParagraph"/>
        <w:numPr>
          <w:ilvl w:val="0"/>
          <w:numId w:val="38"/>
        </w:numPr>
        <w:spacing w:line="360" w:lineRule="auto"/>
        <w:jc w:val="both"/>
        <w:rPr>
          <w:sz w:val="28"/>
          <w:szCs w:val="28"/>
          <w:lang w:val="en-IN"/>
        </w:rPr>
      </w:pPr>
      <w:r w:rsidRPr="00B17908">
        <w:rPr>
          <w:sz w:val="28"/>
          <w:szCs w:val="28"/>
          <w:lang w:val="en-IN"/>
        </w:rPr>
        <w:t xml:space="preserve">Database Logging: Upon receiving a valid Tag ID, the </w:t>
      </w:r>
      <w:proofErr w:type="spellStart"/>
      <w:r w:rsidRPr="00B17908">
        <w:rPr>
          <w:sz w:val="28"/>
          <w:szCs w:val="28"/>
          <w:lang w:val="en-IN"/>
        </w:rPr>
        <w:t>logTagToDatabase</w:t>
      </w:r>
      <w:proofErr w:type="spellEnd"/>
      <w:r w:rsidRPr="00B17908">
        <w:rPr>
          <w:sz w:val="28"/>
          <w:szCs w:val="28"/>
          <w:lang w:val="en-IN"/>
        </w:rPr>
        <w:t>() method is called. It connects to the database via JDBC and executes an INSERT statement into the log table. This action creates an immutable record of every scan, with the timestamp generated by the database server itself for maximum accuracy.</w:t>
      </w:r>
    </w:p>
    <w:p w14:paraId="2E398762"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pict w14:anchorId="2F995B2E">
          <v:rect id="_x0000_i1096" style="width:0;height:1.5pt" o:hralign="center" o:hrstd="t" o:hrnoshade="t" o:hr="t" fillcolor="gray" stroked="f"/>
        </w:pict>
      </w:r>
    </w:p>
    <w:p w14:paraId="700B84EE"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Module 3: Reporting and Time Calculation (total_time.java)</w:t>
      </w:r>
    </w:p>
    <w:p w14:paraId="04F77F7F"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This module provides the analytical capabilities of the system, allowing an administrator to query the attendance database and calculate the total work hours for employees.</w:t>
      </w:r>
    </w:p>
    <w:p w14:paraId="25E2E74E"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GUI Implementation:</w:t>
      </w:r>
    </w:p>
    <w:p w14:paraId="0CD06FB5"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The interface is divided into two main panels: one for "Daily Hours Query" and another for "Monthly Hours Query." It utilizes a combination of Swing components to create an intuitive user experience:</w:t>
      </w:r>
    </w:p>
    <w:p w14:paraId="335A3A76" w14:textId="77777777" w:rsidR="00B17908" w:rsidRPr="00B17908" w:rsidRDefault="00B17908" w:rsidP="00B17908">
      <w:pPr>
        <w:pStyle w:val="ListParagraph"/>
        <w:numPr>
          <w:ilvl w:val="0"/>
          <w:numId w:val="39"/>
        </w:numPr>
        <w:spacing w:line="360" w:lineRule="auto"/>
        <w:jc w:val="both"/>
        <w:rPr>
          <w:sz w:val="28"/>
          <w:szCs w:val="28"/>
          <w:lang w:val="en-IN"/>
        </w:rPr>
      </w:pPr>
      <w:proofErr w:type="spellStart"/>
      <w:r w:rsidRPr="00B17908">
        <w:rPr>
          <w:sz w:val="28"/>
          <w:szCs w:val="28"/>
          <w:lang w:val="en-IN"/>
        </w:rPr>
        <w:t>JFormattedTextField</w:t>
      </w:r>
      <w:proofErr w:type="spellEnd"/>
      <w:r w:rsidRPr="00B17908">
        <w:rPr>
          <w:sz w:val="28"/>
          <w:szCs w:val="28"/>
          <w:lang w:val="en-IN"/>
        </w:rPr>
        <w:t xml:space="preserve"> with a </w:t>
      </w:r>
      <w:proofErr w:type="spellStart"/>
      <w:r w:rsidRPr="00B17908">
        <w:rPr>
          <w:sz w:val="28"/>
          <w:szCs w:val="28"/>
          <w:lang w:val="en-IN"/>
        </w:rPr>
        <w:t>MaskFormatter</w:t>
      </w:r>
      <w:proofErr w:type="spellEnd"/>
      <w:r w:rsidRPr="00B17908">
        <w:rPr>
          <w:sz w:val="28"/>
          <w:szCs w:val="28"/>
          <w:lang w:val="en-IN"/>
        </w:rPr>
        <w:t xml:space="preserve"> is used for date input, ensuring the format is always correct.</w:t>
      </w:r>
    </w:p>
    <w:p w14:paraId="27819430" w14:textId="77777777" w:rsidR="00B17908" w:rsidRPr="00B17908" w:rsidRDefault="00B17908" w:rsidP="00B17908">
      <w:pPr>
        <w:pStyle w:val="ListParagraph"/>
        <w:numPr>
          <w:ilvl w:val="0"/>
          <w:numId w:val="39"/>
        </w:numPr>
        <w:spacing w:line="360" w:lineRule="auto"/>
        <w:jc w:val="both"/>
        <w:rPr>
          <w:sz w:val="28"/>
          <w:szCs w:val="28"/>
          <w:lang w:val="en-IN"/>
        </w:rPr>
      </w:pPr>
      <w:proofErr w:type="spellStart"/>
      <w:r w:rsidRPr="00B17908">
        <w:rPr>
          <w:sz w:val="28"/>
          <w:szCs w:val="28"/>
          <w:lang w:val="en-IN"/>
        </w:rPr>
        <w:t>JComboBox</w:t>
      </w:r>
      <w:proofErr w:type="spellEnd"/>
      <w:r w:rsidRPr="00B17908">
        <w:rPr>
          <w:sz w:val="28"/>
          <w:szCs w:val="28"/>
          <w:lang w:val="en-IN"/>
        </w:rPr>
        <w:t xml:space="preserve"> and </w:t>
      </w:r>
      <w:proofErr w:type="spellStart"/>
      <w:r w:rsidRPr="00B17908">
        <w:rPr>
          <w:sz w:val="28"/>
          <w:szCs w:val="28"/>
          <w:lang w:val="en-IN"/>
        </w:rPr>
        <w:t>JSpinner</w:t>
      </w:r>
      <w:proofErr w:type="spellEnd"/>
      <w:r w:rsidRPr="00B17908">
        <w:rPr>
          <w:sz w:val="28"/>
          <w:szCs w:val="28"/>
          <w:lang w:val="en-IN"/>
        </w:rPr>
        <w:t xml:space="preserve"> are used for easy selection of the month and year for monthly reports.</w:t>
      </w:r>
    </w:p>
    <w:p w14:paraId="311ECEAE"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Backend and Business Logic:</w:t>
      </w:r>
    </w:p>
    <w:p w14:paraId="05EBA981" w14:textId="77777777" w:rsidR="00B17908" w:rsidRPr="00B17908" w:rsidRDefault="00B17908" w:rsidP="00B17908">
      <w:pPr>
        <w:pStyle w:val="ListParagraph"/>
        <w:spacing w:line="360" w:lineRule="auto"/>
        <w:jc w:val="both"/>
        <w:rPr>
          <w:sz w:val="28"/>
          <w:szCs w:val="28"/>
          <w:lang w:val="en-IN"/>
        </w:rPr>
      </w:pPr>
      <w:r w:rsidRPr="00B17908">
        <w:rPr>
          <w:sz w:val="28"/>
          <w:szCs w:val="28"/>
          <w:lang w:val="en-IN"/>
        </w:rPr>
        <w:t>This module contains the most complex business logic in the entire application.</w:t>
      </w:r>
    </w:p>
    <w:p w14:paraId="3CD2677F" w14:textId="77777777" w:rsidR="00B17908" w:rsidRPr="00B17908" w:rsidRDefault="00B17908" w:rsidP="00B17908">
      <w:pPr>
        <w:pStyle w:val="ListParagraph"/>
        <w:numPr>
          <w:ilvl w:val="0"/>
          <w:numId w:val="40"/>
        </w:numPr>
        <w:spacing w:line="360" w:lineRule="auto"/>
        <w:jc w:val="both"/>
        <w:rPr>
          <w:sz w:val="28"/>
          <w:szCs w:val="28"/>
          <w:lang w:val="en-IN"/>
        </w:rPr>
      </w:pPr>
      <w:r w:rsidRPr="00B17908">
        <w:rPr>
          <w:sz w:val="28"/>
          <w:szCs w:val="28"/>
          <w:lang w:val="en-IN"/>
        </w:rPr>
        <w:t xml:space="preserve">Data Retrieval: The </w:t>
      </w:r>
      <w:proofErr w:type="spellStart"/>
      <w:r w:rsidRPr="00B17908">
        <w:rPr>
          <w:sz w:val="28"/>
          <w:szCs w:val="28"/>
          <w:lang w:val="en-IN"/>
        </w:rPr>
        <w:t>getLogsForDay</w:t>
      </w:r>
      <w:proofErr w:type="spellEnd"/>
      <w:r w:rsidRPr="00B17908">
        <w:rPr>
          <w:sz w:val="28"/>
          <w:szCs w:val="28"/>
          <w:lang w:val="en-IN"/>
        </w:rPr>
        <w:t>() method is a helper function that queries the database for all attendance logs for a specific Employee ID on a specific date, ordered by time. This provides the raw data needed for calculation.</w:t>
      </w:r>
    </w:p>
    <w:p w14:paraId="6ED93E5D" w14:textId="77777777" w:rsidR="00B17908" w:rsidRPr="00B17908" w:rsidRDefault="00B17908" w:rsidP="00B17908">
      <w:pPr>
        <w:pStyle w:val="ListParagraph"/>
        <w:numPr>
          <w:ilvl w:val="0"/>
          <w:numId w:val="40"/>
        </w:numPr>
        <w:spacing w:line="360" w:lineRule="auto"/>
        <w:jc w:val="both"/>
        <w:rPr>
          <w:sz w:val="28"/>
          <w:szCs w:val="28"/>
          <w:lang w:val="en-IN"/>
        </w:rPr>
      </w:pPr>
      <w:r w:rsidRPr="00B17908">
        <w:rPr>
          <w:sz w:val="28"/>
          <w:szCs w:val="28"/>
          <w:lang w:val="en-IN"/>
        </w:rPr>
        <w:t xml:space="preserve">Daily Hours Calculation: The </w:t>
      </w:r>
      <w:proofErr w:type="spellStart"/>
      <w:r w:rsidRPr="00B17908">
        <w:rPr>
          <w:sz w:val="28"/>
          <w:szCs w:val="28"/>
          <w:lang w:val="en-IN"/>
        </w:rPr>
        <w:t>calculateDailyHours</w:t>
      </w:r>
      <w:proofErr w:type="spellEnd"/>
      <w:r w:rsidRPr="00B17908">
        <w:rPr>
          <w:sz w:val="28"/>
          <w:szCs w:val="28"/>
          <w:lang w:val="en-IN"/>
        </w:rPr>
        <w:t xml:space="preserve">() method fetches the logs for a day and processes them. The algorithm pairs the timestamps (first with second, third with fourth, etc.) to represent check-in/check-out events. The time difference for </w:t>
      </w:r>
      <w:r w:rsidRPr="00B17908">
        <w:rPr>
          <w:sz w:val="28"/>
          <w:szCs w:val="28"/>
          <w:lang w:val="en-IN"/>
        </w:rPr>
        <w:lastRenderedPageBreak/>
        <w:t>each pair is calculated and summed up to get the total duration.</w:t>
      </w:r>
    </w:p>
    <w:p w14:paraId="1F3A5DB7" w14:textId="77777777" w:rsidR="00B17908" w:rsidRPr="00B17908" w:rsidRDefault="00B17908" w:rsidP="00B17908">
      <w:pPr>
        <w:pStyle w:val="ListParagraph"/>
        <w:numPr>
          <w:ilvl w:val="0"/>
          <w:numId w:val="40"/>
        </w:numPr>
        <w:spacing w:line="360" w:lineRule="auto"/>
        <w:jc w:val="both"/>
        <w:rPr>
          <w:sz w:val="28"/>
          <w:szCs w:val="28"/>
          <w:lang w:val="en-IN"/>
        </w:rPr>
      </w:pPr>
      <w:r w:rsidRPr="00B17908">
        <w:rPr>
          <w:sz w:val="28"/>
          <w:szCs w:val="28"/>
          <w:lang w:val="en-IN"/>
        </w:rPr>
        <w:t xml:space="preserve">Monthly Hours Calculation: The </w:t>
      </w:r>
      <w:proofErr w:type="spellStart"/>
      <w:r w:rsidRPr="00B17908">
        <w:rPr>
          <w:sz w:val="28"/>
          <w:szCs w:val="28"/>
          <w:lang w:val="en-IN"/>
        </w:rPr>
        <w:t>calculateMonthlyHours</w:t>
      </w:r>
      <w:proofErr w:type="spellEnd"/>
      <w:r w:rsidRPr="00B17908">
        <w:rPr>
          <w:sz w:val="28"/>
          <w:szCs w:val="28"/>
          <w:lang w:val="en-IN"/>
        </w:rPr>
        <w:t>() method iterates through every day of the selected month. For each day, it calls the daily calculation logic and aggregates the results to produce a total for the entire month.</w:t>
      </w:r>
    </w:p>
    <w:p w14:paraId="1D29E690" w14:textId="77777777" w:rsidR="00B17908" w:rsidRPr="00B17908" w:rsidRDefault="00B17908" w:rsidP="00B17908">
      <w:pPr>
        <w:pStyle w:val="ListParagraph"/>
        <w:numPr>
          <w:ilvl w:val="0"/>
          <w:numId w:val="40"/>
        </w:numPr>
        <w:spacing w:line="360" w:lineRule="auto"/>
        <w:jc w:val="both"/>
        <w:rPr>
          <w:sz w:val="28"/>
          <w:szCs w:val="28"/>
          <w:lang w:val="en-IN"/>
        </w:rPr>
      </w:pPr>
      <w:r w:rsidRPr="00B17908">
        <w:rPr>
          <w:sz w:val="28"/>
          <w:szCs w:val="28"/>
          <w:lang w:val="en-IN"/>
        </w:rPr>
        <w:t>Handling Irregularities: The system is robustly designed to handle edge cases. If an employee has an odd number of logs for a day (e.g., they forgot to scan out), the system flags this as an irregularity. It displays a warning message to the administrator and, as a fallback, calculates the duration between the very first and very last scan of that day. This ensures that some data is still provided while also highlighting a potential issue for manual review.</w:t>
      </w:r>
    </w:p>
    <w:p w14:paraId="702DBB81" w14:textId="77777777" w:rsidR="00377714" w:rsidRPr="00B17908" w:rsidRDefault="00377714" w:rsidP="00B17908">
      <w:pPr>
        <w:spacing w:line="360" w:lineRule="auto"/>
        <w:jc w:val="both"/>
        <w:rPr>
          <w:sz w:val="24"/>
        </w:rPr>
        <w:sectPr w:rsidR="00377714" w:rsidRPr="00B17908">
          <w:pgSz w:w="12240" w:h="15840"/>
          <w:pgMar w:top="1360" w:right="1080" w:bottom="1200" w:left="10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57A17779" w14:textId="77777777" w:rsidR="00B17908" w:rsidRPr="00B17908" w:rsidRDefault="00B17908" w:rsidP="00B17908">
      <w:pPr>
        <w:spacing w:line="336" w:lineRule="auto"/>
        <w:jc w:val="both"/>
        <w:rPr>
          <w:sz w:val="28"/>
          <w:szCs w:val="28"/>
          <w:lang w:val="en-IN"/>
        </w:rPr>
      </w:pPr>
      <w:r w:rsidRPr="00B17908">
        <w:rPr>
          <w:sz w:val="28"/>
          <w:szCs w:val="28"/>
          <w:lang w:val="en-IN"/>
        </w:rPr>
        <w:lastRenderedPageBreak/>
        <w:t>CHAPTER 5: KEY LIBRARIES AND FRAMEWORKS</w:t>
      </w:r>
    </w:p>
    <w:p w14:paraId="687134B2" w14:textId="77777777" w:rsidR="00B17908" w:rsidRDefault="00B17908" w:rsidP="00B17908">
      <w:pPr>
        <w:spacing w:line="336" w:lineRule="auto"/>
        <w:jc w:val="both"/>
        <w:rPr>
          <w:sz w:val="28"/>
          <w:szCs w:val="28"/>
          <w:lang w:val="en-IN"/>
        </w:rPr>
      </w:pPr>
      <w:r w:rsidRPr="00B17908">
        <w:rPr>
          <w:sz w:val="28"/>
          <w:szCs w:val="28"/>
          <w:lang w:val="en-IN"/>
        </w:rPr>
        <w:t>In modern software development, building an application from scratch is inefficient. Instead, developers leverage powerful, pre-existing libraries and frameworks to accelerate development, improve reliability, and add sophisticated features that would otherwise be time-consuming to create. For the NFC-based Employee Attendance Management System, two critical third-party libraries were instrumental:</w:t>
      </w:r>
    </w:p>
    <w:p w14:paraId="20CA9A77" w14:textId="77777777" w:rsidR="00B17908" w:rsidRPr="00B17908" w:rsidRDefault="00B17908" w:rsidP="00B17908">
      <w:pPr>
        <w:spacing w:line="336" w:lineRule="auto"/>
        <w:jc w:val="both"/>
        <w:rPr>
          <w:sz w:val="28"/>
          <w:szCs w:val="28"/>
          <w:lang w:val="en-IN"/>
        </w:rPr>
      </w:pPr>
    </w:p>
    <w:p w14:paraId="59FF8567" w14:textId="77777777" w:rsidR="00B17908" w:rsidRPr="00B17908" w:rsidRDefault="00B17908" w:rsidP="00B17908">
      <w:pPr>
        <w:pStyle w:val="ListParagraph"/>
        <w:numPr>
          <w:ilvl w:val="0"/>
          <w:numId w:val="41"/>
        </w:numPr>
        <w:spacing w:line="336" w:lineRule="auto"/>
        <w:jc w:val="both"/>
        <w:rPr>
          <w:sz w:val="28"/>
          <w:szCs w:val="28"/>
          <w:lang w:val="en-IN"/>
        </w:rPr>
      </w:pPr>
      <w:proofErr w:type="spellStart"/>
      <w:r w:rsidRPr="00B17908">
        <w:rPr>
          <w:b/>
          <w:bCs/>
          <w:sz w:val="28"/>
          <w:szCs w:val="28"/>
          <w:lang w:val="en-IN"/>
        </w:rPr>
        <w:t>FlatLaf</w:t>
      </w:r>
      <w:proofErr w:type="spellEnd"/>
      <w:r w:rsidRPr="00B17908">
        <w:rPr>
          <w:sz w:val="28"/>
          <w:szCs w:val="28"/>
          <w:lang w:val="en-IN"/>
        </w:rPr>
        <w:t>: A modern "Look and Feel" library for styling the user interface.</w:t>
      </w:r>
    </w:p>
    <w:p w14:paraId="3AAD9A1C" w14:textId="77777777" w:rsidR="00B17908" w:rsidRPr="00B17908" w:rsidRDefault="00B17908" w:rsidP="00B17908">
      <w:pPr>
        <w:pStyle w:val="ListParagraph"/>
        <w:numPr>
          <w:ilvl w:val="0"/>
          <w:numId w:val="41"/>
        </w:numPr>
        <w:spacing w:line="336" w:lineRule="auto"/>
        <w:jc w:val="both"/>
        <w:rPr>
          <w:sz w:val="28"/>
          <w:szCs w:val="28"/>
          <w:lang w:val="en-IN"/>
        </w:rPr>
      </w:pPr>
      <w:proofErr w:type="spellStart"/>
      <w:r w:rsidRPr="00B17908">
        <w:rPr>
          <w:b/>
          <w:bCs/>
          <w:sz w:val="28"/>
          <w:szCs w:val="28"/>
          <w:lang w:val="en-IN"/>
        </w:rPr>
        <w:t>jSerialComm</w:t>
      </w:r>
      <w:proofErr w:type="spellEnd"/>
      <w:r w:rsidRPr="00B17908">
        <w:rPr>
          <w:sz w:val="28"/>
          <w:szCs w:val="28"/>
          <w:lang w:val="en-IN"/>
        </w:rPr>
        <w:t>: A hardware communication library for interfacing with the NFC reader.</w:t>
      </w:r>
    </w:p>
    <w:p w14:paraId="30FDE7E9"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These libraries serve a similar purpose to frameworks like Bootstrap in web development: they provide a robust foundation of pre-built functionality and styling, allowing the developer to focus on the core business logic of the application.</w:t>
      </w:r>
    </w:p>
    <w:p w14:paraId="17B690EA"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Purpose and Benefits of Using Libraries</w:t>
      </w:r>
    </w:p>
    <w:p w14:paraId="51E22E7C"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The primary purpose of integrating these libraries was to streamline the development process and deliver a more professional and functional application.</w:t>
      </w:r>
    </w:p>
    <w:p w14:paraId="6D1E1DD7"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The key benefits included:</w:t>
      </w:r>
    </w:p>
    <w:p w14:paraId="376BB64B" w14:textId="77777777" w:rsidR="00B17908" w:rsidRPr="00B17908" w:rsidRDefault="00B17908" w:rsidP="00B17908">
      <w:pPr>
        <w:pStyle w:val="ListParagraph"/>
        <w:numPr>
          <w:ilvl w:val="0"/>
          <w:numId w:val="42"/>
        </w:numPr>
        <w:spacing w:line="336" w:lineRule="auto"/>
        <w:jc w:val="both"/>
        <w:rPr>
          <w:sz w:val="28"/>
          <w:szCs w:val="28"/>
          <w:lang w:val="en-IN"/>
        </w:rPr>
      </w:pPr>
      <w:r w:rsidRPr="00B17908">
        <w:rPr>
          <w:sz w:val="28"/>
          <w:szCs w:val="28"/>
          <w:lang w:val="en-IN"/>
        </w:rPr>
        <w:t xml:space="preserve">Speed and Efficiency: Using </w:t>
      </w:r>
      <w:proofErr w:type="spellStart"/>
      <w:r w:rsidRPr="00B17908">
        <w:rPr>
          <w:sz w:val="28"/>
          <w:szCs w:val="28"/>
          <w:lang w:val="en-IN"/>
        </w:rPr>
        <w:t>FlatLaf</w:t>
      </w:r>
      <w:proofErr w:type="spellEnd"/>
      <w:r w:rsidRPr="00B17908">
        <w:rPr>
          <w:sz w:val="28"/>
          <w:szCs w:val="28"/>
          <w:lang w:val="en-IN"/>
        </w:rPr>
        <w:t xml:space="preserve"> eliminated the need to manually design and code a custom theme for the application's UI. Similarly, </w:t>
      </w:r>
      <w:proofErr w:type="spellStart"/>
      <w:r w:rsidRPr="00B17908">
        <w:rPr>
          <w:sz w:val="28"/>
          <w:szCs w:val="28"/>
          <w:lang w:val="en-IN"/>
        </w:rPr>
        <w:t>jSerialComm</w:t>
      </w:r>
      <w:proofErr w:type="spellEnd"/>
      <w:r w:rsidRPr="00B17908">
        <w:rPr>
          <w:sz w:val="28"/>
          <w:szCs w:val="28"/>
          <w:lang w:val="en-IN"/>
        </w:rPr>
        <w:t xml:space="preserve"> provided a ready-to-use solution for serial port communication, saving dozens of hours of complex, low-level coding.</w:t>
      </w:r>
    </w:p>
    <w:p w14:paraId="3A3D3862" w14:textId="77777777" w:rsidR="00B17908" w:rsidRPr="00B17908" w:rsidRDefault="00B17908" w:rsidP="00B17908">
      <w:pPr>
        <w:pStyle w:val="ListParagraph"/>
        <w:numPr>
          <w:ilvl w:val="0"/>
          <w:numId w:val="42"/>
        </w:numPr>
        <w:spacing w:line="336" w:lineRule="auto"/>
        <w:jc w:val="both"/>
        <w:rPr>
          <w:sz w:val="28"/>
          <w:szCs w:val="28"/>
          <w:lang w:val="en-IN"/>
        </w:rPr>
      </w:pPr>
      <w:r w:rsidRPr="00B17908">
        <w:rPr>
          <w:sz w:val="28"/>
          <w:szCs w:val="28"/>
          <w:lang w:val="en-IN"/>
        </w:rPr>
        <w:t xml:space="preserve">Enhanced User Experience: The default Java Swing appearance can look dated. </w:t>
      </w:r>
      <w:proofErr w:type="spellStart"/>
      <w:r w:rsidRPr="00B17908">
        <w:rPr>
          <w:sz w:val="28"/>
          <w:szCs w:val="28"/>
          <w:lang w:val="en-IN"/>
        </w:rPr>
        <w:t>FlatLaf</w:t>
      </w:r>
      <w:proofErr w:type="spellEnd"/>
      <w:r w:rsidRPr="00B17908">
        <w:rPr>
          <w:sz w:val="28"/>
          <w:szCs w:val="28"/>
          <w:lang w:val="en-IN"/>
        </w:rPr>
        <w:t xml:space="preserve"> immediately provided a clean, modern, and visually appealing dark theme (</w:t>
      </w:r>
      <w:proofErr w:type="spellStart"/>
      <w:r w:rsidRPr="00B17908">
        <w:rPr>
          <w:sz w:val="28"/>
          <w:szCs w:val="28"/>
          <w:lang w:val="en-IN"/>
        </w:rPr>
        <w:t>FlatDarkLaf</w:t>
      </w:r>
      <w:proofErr w:type="spellEnd"/>
      <w:r w:rsidRPr="00B17908">
        <w:rPr>
          <w:sz w:val="28"/>
          <w:szCs w:val="28"/>
          <w:lang w:val="en-IN"/>
        </w:rPr>
        <w:t>), significantly improving the user experience and giving the application a professional finish.</w:t>
      </w:r>
    </w:p>
    <w:p w14:paraId="59A8D8F9" w14:textId="77777777" w:rsidR="00B17908" w:rsidRPr="00B17908" w:rsidRDefault="00B17908" w:rsidP="00B17908">
      <w:pPr>
        <w:pStyle w:val="ListParagraph"/>
        <w:numPr>
          <w:ilvl w:val="0"/>
          <w:numId w:val="42"/>
        </w:numPr>
        <w:spacing w:line="336" w:lineRule="auto"/>
        <w:jc w:val="both"/>
        <w:rPr>
          <w:sz w:val="28"/>
          <w:szCs w:val="28"/>
          <w:lang w:val="en-IN"/>
        </w:rPr>
      </w:pPr>
      <w:r w:rsidRPr="00B17908">
        <w:rPr>
          <w:sz w:val="28"/>
          <w:szCs w:val="28"/>
          <w:lang w:val="en-IN"/>
        </w:rPr>
        <w:t xml:space="preserve">Reliability and Platform Independence: These libraries are well-maintained and tested. </w:t>
      </w:r>
      <w:proofErr w:type="spellStart"/>
      <w:r w:rsidRPr="00B17908">
        <w:rPr>
          <w:sz w:val="28"/>
          <w:szCs w:val="28"/>
          <w:lang w:val="en-IN"/>
        </w:rPr>
        <w:t>jSerialComm</w:t>
      </w:r>
      <w:proofErr w:type="spellEnd"/>
      <w:r w:rsidRPr="00B17908">
        <w:rPr>
          <w:sz w:val="28"/>
          <w:szCs w:val="28"/>
          <w:lang w:val="en-IN"/>
        </w:rPr>
        <w:t xml:space="preserve"> abstracts away the operating system-specific complexities of </w:t>
      </w:r>
      <w:r w:rsidRPr="00B17908">
        <w:rPr>
          <w:sz w:val="28"/>
          <w:szCs w:val="28"/>
          <w:lang w:val="en-IN"/>
        </w:rPr>
        <w:lastRenderedPageBreak/>
        <w:t>serial port handling, allowing the application to run on Windows, macOS, or Linux without code changes.</w:t>
      </w:r>
    </w:p>
    <w:p w14:paraId="3D98AC56" w14:textId="77777777" w:rsidR="00B17908" w:rsidRPr="00B17908" w:rsidRDefault="00B17908" w:rsidP="00B17908">
      <w:pPr>
        <w:pStyle w:val="ListParagraph"/>
        <w:numPr>
          <w:ilvl w:val="0"/>
          <w:numId w:val="42"/>
        </w:numPr>
        <w:spacing w:line="336" w:lineRule="auto"/>
        <w:jc w:val="both"/>
        <w:rPr>
          <w:sz w:val="28"/>
          <w:szCs w:val="28"/>
          <w:lang w:val="en-IN"/>
        </w:rPr>
      </w:pPr>
      <w:r w:rsidRPr="00B17908">
        <w:rPr>
          <w:sz w:val="28"/>
          <w:szCs w:val="28"/>
          <w:lang w:val="en-IN"/>
        </w:rPr>
        <w:t xml:space="preserve">Focus on Core Logic: By entrusting the UI aesthetics to </w:t>
      </w:r>
      <w:proofErr w:type="spellStart"/>
      <w:r w:rsidRPr="00B17908">
        <w:rPr>
          <w:sz w:val="28"/>
          <w:szCs w:val="28"/>
          <w:lang w:val="en-IN"/>
        </w:rPr>
        <w:t>FlatLaf</w:t>
      </w:r>
      <w:proofErr w:type="spellEnd"/>
      <w:r w:rsidRPr="00B17908">
        <w:rPr>
          <w:sz w:val="28"/>
          <w:szCs w:val="28"/>
          <w:lang w:val="en-IN"/>
        </w:rPr>
        <w:t xml:space="preserve"> and hardware communication to </w:t>
      </w:r>
      <w:proofErr w:type="spellStart"/>
      <w:r w:rsidRPr="00B17908">
        <w:rPr>
          <w:sz w:val="28"/>
          <w:szCs w:val="28"/>
          <w:lang w:val="en-IN"/>
        </w:rPr>
        <w:t>jSerialComm</w:t>
      </w:r>
      <w:proofErr w:type="spellEnd"/>
      <w:r w:rsidRPr="00B17908">
        <w:rPr>
          <w:sz w:val="28"/>
          <w:szCs w:val="28"/>
          <w:lang w:val="en-IN"/>
        </w:rPr>
        <w:t>, the development effort was concentrated on what mattered most: the business logic for managing employees, logging attendance, and calculating work hours.</w:t>
      </w:r>
    </w:p>
    <w:p w14:paraId="25183DF4"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pict w14:anchorId="602D7421">
          <v:rect id="_x0000_i1124" style="width:0;height:1.5pt" o:hralign="center" o:hrstd="t" o:hrnoshade="t" o:hr="t" fillcolor="gray" stroked="f"/>
        </w:pict>
      </w:r>
    </w:p>
    <w:p w14:paraId="2E0D83E5"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 xml:space="preserve">Key Library Feature: </w:t>
      </w:r>
      <w:proofErr w:type="spellStart"/>
      <w:r w:rsidRPr="00B17908">
        <w:rPr>
          <w:sz w:val="28"/>
          <w:szCs w:val="28"/>
          <w:lang w:val="en-IN"/>
        </w:rPr>
        <w:t>FlatLaf</w:t>
      </w:r>
      <w:proofErr w:type="spellEnd"/>
      <w:r w:rsidRPr="00B17908">
        <w:rPr>
          <w:sz w:val="28"/>
          <w:szCs w:val="28"/>
          <w:lang w:val="en-IN"/>
        </w:rPr>
        <w:t xml:space="preserve"> Look and Feel</w:t>
      </w:r>
    </w:p>
    <w:p w14:paraId="5789C241" w14:textId="77777777" w:rsidR="00B17908" w:rsidRPr="00B17908" w:rsidRDefault="00B17908" w:rsidP="00B17908">
      <w:pPr>
        <w:pStyle w:val="ListParagraph"/>
        <w:spacing w:line="336" w:lineRule="auto"/>
        <w:jc w:val="both"/>
        <w:rPr>
          <w:sz w:val="28"/>
          <w:szCs w:val="28"/>
          <w:lang w:val="en-IN"/>
        </w:rPr>
      </w:pPr>
      <w:proofErr w:type="spellStart"/>
      <w:r w:rsidRPr="00B17908">
        <w:rPr>
          <w:sz w:val="28"/>
          <w:szCs w:val="28"/>
          <w:lang w:val="en-IN"/>
        </w:rPr>
        <w:t>FlatLaf</w:t>
      </w:r>
      <w:proofErr w:type="spellEnd"/>
      <w:r w:rsidRPr="00B17908">
        <w:rPr>
          <w:sz w:val="28"/>
          <w:szCs w:val="28"/>
          <w:lang w:val="en-IN"/>
        </w:rPr>
        <w:t xml:space="preserve"> is a modern, open-source Look and Feel (</w:t>
      </w:r>
      <w:proofErr w:type="spellStart"/>
      <w:r w:rsidRPr="00B17908">
        <w:rPr>
          <w:sz w:val="28"/>
          <w:szCs w:val="28"/>
          <w:lang w:val="en-IN"/>
        </w:rPr>
        <w:t>LaF</w:t>
      </w:r>
      <w:proofErr w:type="spellEnd"/>
      <w:r w:rsidRPr="00B17908">
        <w:rPr>
          <w:sz w:val="28"/>
          <w:szCs w:val="28"/>
          <w:lang w:val="en-IN"/>
        </w:rPr>
        <w:t>) library for Java Swing applications. Its role is directly analogous to a CSS framework like Bootstrap—it completely re-styles the application's visual components.</w:t>
      </w:r>
    </w:p>
    <w:p w14:paraId="5AEE1E30"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Implementation:</w:t>
      </w:r>
    </w:p>
    <w:p w14:paraId="7C090AD3"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 xml:space="preserve">As seen in the main method of each module, integrating </w:t>
      </w:r>
      <w:proofErr w:type="spellStart"/>
      <w:r w:rsidRPr="00B17908">
        <w:rPr>
          <w:sz w:val="28"/>
          <w:szCs w:val="28"/>
          <w:lang w:val="en-IN"/>
        </w:rPr>
        <w:t>FlatLaf</w:t>
      </w:r>
      <w:proofErr w:type="spellEnd"/>
      <w:r w:rsidRPr="00B17908">
        <w:rPr>
          <w:sz w:val="28"/>
          <w:szCs w:val="28"/>
          <w:lang w:val="en-IN"/>
        </w:rPr>
        <w:t xml:space="preserve"> was remarkably simple:</w:t>
      </w:r>
    </w:p>
    <w:p w14:paraId="01F1365E"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Java</w:t>
      </w:r>
    </w:p>
    <w:p w14:paraId="1DBF756A"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try {</w:t>
      </w:r>
    </w:p>
    <w:p w14:paraId="55081F01"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 xml:space="preserve">    </w:t>
      </w:r>
      <w:proofErr w:type="spellStart"/>
      <w:r w:rsidRPr="00B17908">
        <w:rPr>
          <w:sz w:val="28"/>
          <w:szCs w:val="28"/>
          <w:lang w:val="en-IN"/>
        </w:rPr>
        <w:t>UIManager.setLookAndFeel</w:t>
      </w:r>
      <w:proofErr w:type="spellEnd"/>
      <w:r w:rsidRPr="00B17908">
        <w:rPr>
          <w:sz w:val="28"/>
          <w:szCs w:val="28"/>
          <w:lang w:val="en-IN"/>
        </w:rPr>
        <w:t xml:space="preserve">(new </w:t>
      </w:r>
      <w:proofErr w:type="spellStart"/>
      <w:r w:rsidRPr="00B17908">
        <w:rPr>
          <w:sz w:val="28"/>
          <w:szCs w:val="28"/>
          <w:lang w:val="en-IN"/>
        </w:rPr>
        <w:t>FlatDarkLaf</w:t>
      </w:r>
      <w:proofErr w:type="spellEnd"/>
      <w:r w:rsidRPr="00B17908">
        <w:rPr>
          <w:sz w:val="28"/>
          <w:szCs w:val="28"/>
          <w:lang w:val="en-IN"/>
        </w:rPr>
        <w:t>());</w:t>
      </w:r>
    </w:p>
    <w:p w14:paraId="339A3C63"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 catch (Exception ex) {</w:t>
      </w:r>
    </w:p>
    <w:p w14:paraId="3F0B5F55"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 xml:space="preserve">    </w:t>
      </w:r>
      <w:proofErr w:type="spellStart"/>
      <w:r w:rsidRPr="00B17908">
        <w:rPr>
          <w:sz w:val="28"/>
          <w:szCs w:val="28"/>
          <w:lang w:val="en-IN"/>
        </w:rPr>
        <w:t>System.err.println</w:t>
      </w:r>
      <w:proofErr w:type="spellEnd"/>
      <w:r w:rsidRPr="00B17908">
        <w:rPr>
          <w:sz w:val="28"/>
          <w:szCs w:val="28"/>
          <w:lang w:val="en-IN"/>
        </w:rPr>
        <w:t xml:space="preserve">("Failed to initialize </w:t>
      </w:r>
      <w:proofErr w:type="spellStart"/>
      <w:r w:rsidRPr="00B17908">
        <w:rPr>
          <w:sz w:val="28"/>
          <w:szCs w:val="28"/>
          <w:lang w:val="en-IN"/>
        </w:rPr>
        <w:t>LaF</w:t>
      </w:r>
      <w:proofErr w:type="spellEnd"/>
      <w:r w:rsidRPr="00B17908">
        <w:rPr>
          <w:sz w:val="28"/>
          <w:szCs w:val="28"/>
          <w:lang w:val="en-IN"/>
        </w:rPr>
        <w:t>. Using default.");</w:t>
      </w:r>
    </w:p>
    <w:p w14:paraId="325510A7"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w:t>
      </w:r>
    </w:p>
    <w:p w14:paraId="046CA92B"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With this single line of code, the entire application's appearance was transformed.</w:t>
      </w:r>
    </w:p>
    <w:p w14:paraId="57A28992"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Key Features Utilized:</w:t>
      </w:r>
    </w:p>
    <w:p w14:paraId="118493AA" w14:textId="77777777" w:rsidR="00B17908" w:rsidRPr="00B17908" w:rsidRDefault="00B17908" w:rsidP="00B17908">
      <w:pPr>
        <w:pStyle w:val="ListParagraph"/>
        <w:numPr>
          <w:ilvl w:val="0"/>
          <w:numId w:val="43"/>
        </w:numPr>
        <w:spacing w:line="336" w:lineRule="auto"/>
        <w:jc w:val="both"/>
        <w:rPr>
          <w:sz w:val="28"/>
          <w:szCs w:val="28"/>
          <w:lang w:val="en-IN"/>
        </w:rPr>
      </w:pPr>
      <w:r w:rsidRPr="00B17908">
        <w:rPr>
          <w:sz w:val="28"/>
          <w:szCs w:val="28"/>
          <w:lang w:val="en-IN"/>
        </w:rPr>
        <w:t xml:space="preserve">Modern Dark Theme: The project specifically used the </w:t>
      </w:r>
      <w:proofErr w:type="spellStart"/>
      <w:r w:rsidRPr="00B17908">
        <w:rPr>
          <w:sz w:val="28"/>
          <w:szCs w:val="28"/>
          <w:lang w:val="en-IN"/>
        </w:rPr>
        <w:t>FlatDarkLaf</w:t>
      </w:r>
      <w:proofErr w:type="spellEnd"/>
      <w:r w:rsidRPr="00B17908">
        <w:rPr>
          <w:sz w:val="28"/>
          <w:szCs w:val="28"/>
          <w:lang w:val="en-IN"/>
        </w:rPr>
        <w:t xml:space="preserve"> theme to provide a sleek, modern interface that is easy on the eyes, a popular choice in today's software.</w:t>
      </w:r>
    </w:p>
    <w:p w14:paraId="26218A45" w14:textId="77777777" w:rsidR="00B17908" w:rsidRPr="00B17908" w:rsidRDefault="00B17908" w:rsidP="00B17908">
      <w:pPr>
        <w:pStyle w:val="ListParagraph"/>
        <w:numPr>
          <w:ilvl w:val="0"/>
          <w:numId w:val="43"/>
        </w:numPr>
        <w:spacing w:line="336" w:lineRule="auto"/>
        <w:jc w:val="both"/>
        <w:rPr>
          <w:sz w:val="28"/>
          <w:szCs w:val="28"/>
          <w:lang w:val="en-IN"/>
        </w:rPr>
      </w:pPr>
      <w:r w:rsidRPr="00B17908">
        <w:rPr>
          <w:sz w:val="28"/>
          <w:szCs w:val="28"/>
          <w:lang w:val="en-IN"/>
        </w:rPr>
        <w:t xml:space="preserve">Automatic Component Styling: Once the Look and Feel was set, </w:t>
      </w:r>
      <w:proofErr w:type="spellStart"/>
      <w:r w:rsidRPr="00B17908">
        <w:rPr>
          <w:sz w:val="28"/>
          <w:szCs w:val="28"/>
          <w:lang w:val="en-IN"/>
        </w:rPr>
        <w:t>FlatLaf</w:t>
      </w:r>
      <w:proofErr w:type="spellEnd"/>
      <w:r w:rsidRPr="00B17908">
        <w:rPr>
          <w:sz w:val="28"/>
          <w:szCs w:val="28"/>
          <w:lang w:val="en-IN"/>
        </w:rPr>
        <w:t xml:space="preserve"> automatically restyled all standard Swing components (</w:t>
      </w:r>
      <w:proofErr w:type="spellStart"/>
      <w:r w:rsidRPr="00B17908">
        <w:rPr>
          <w:sz w:val="28"/>
          <w:szCs w:val="28"/>
          <w:lang w:val="en-IN"/>
        </w:rPr>
        <w:t>JFrame</w:t>
      </w:r>
      <w:proofErr w:type="spellEnd"/>
      <w:r w:rsidRPr="00B17908">
        <w:rPr>
          <w:sz w:val="28"/>
          <w:szCs w:val="28"/>
          <w:lang w:val="en-IN"/>
        </w:rPr>
        <w:t xml:space="preserve">, </w:t>
      </w:r>
      <w:proofErr w:type="spellStart"/>
      <w:r w:rsidRPr="00B17908">
        <w:rPr>
          <w:sz w:val="28"/>
          <w:szCs w:val="28"/>
          <w:lang w:val="en-IN"/>
        </w:rPr>
        <w:t>JButton</w:t>
      </w:r>
      <w:proofErr w:type="spellEnd"/>
      <w:r w:rsidRPr="00B17908">
        <w:rPr>
          <w:sz w:val="28"/>
          <w:szCs w:val="28"/>
          <w:lang w:val="en-IN"/>
        </w:rPr>
        <w:t xml:space="preserve">, </w:t>
      </w:r>
      <w:proofErr w:type="spellStart"/>
      <w:r w:rsidRPr="00B17908">
        <w:rPr>
          <w:sz w:val="28"/>
          <w:szCs w:val="28"/>
          <w:lang w:val="en-IN"/>
        </w:rPr>
        <w:t>JTextField</w:t>
      </w:r>
      <w:proofErr w:type="spellEnd"/>
      <w:r w:rsidRPr="00B17908">
        <w:rPr>
          <w:sz w:val="28"/>
          <w:szCs w:val="28"/>
          <w:lang w:val="en-IN"/>
        </w:rPr>
        <w:t xml:space="preserve">, </w:t>
      </w:r>
      <w:proofErr w:type="spellStart"/>
      <w:r w:rsidRPr="00B17908">
        <w:rPr>
          <w:sz w:val="28"/>
          <w:szCs w:val="28"/>
          <w:lang w:val="en-IN"/>
        </w:rPr>
        <w:t>JPanel</w:t>
      </w:r>
      <w:proofErr w:type="spellEnd"/>
      <w:r w:rsidRPr="00B17908">
        <w:rPr>
          <w:sz w:val="28"/>
          <w:szCs w:val="28"/>
          <w:lang w:val="en-IN"/>
        </w:rPr>
        <w:t xml:space="preserve">, etc.) to ensure a consistent and professional design across all windows and </w:t>
      </w:r>
      <w:r w:rsidRPr="00B17908">
        <w:rPr>
          <w:sz w:val="28"/>
          <w:szCs w:val="28"/>
          <w:lang w:val="en-IN"/>
        </w:rPr>
        <w:lastRenderedPageBreak/>
        <w:t>dialogs.</w:t>
      </w:r>
    </w:p>
    <w:p w14:paraId="6FC244AB" w14:textId="77777777" w:rsidR="00B17908" w:rsidRPr="00B17908" w:rsidRDefault="00B17908" w:rsidP="00B17908">
      <w:pPr>
        <w:pStyle w:val="ListParagraph"/>
        <w:numPr>
          <w:ilvl w:val="0"/>
          <w:numId w:val="43"/>
        </w:numPr>
        <w:spacing w:line="336" w:lineRule="auto"/>
        <w:jc w:val="both"/>
        <w:rPr>
          <w:sz w:val="28"/>
          <w:szCs w:val="28"/>
          <w:lang w:val="en-IN"/>
        </w:rPr>
      </w:pPr>
      <w:r w:rsidRPr="00B17908">
        <w:rPr>
          <w:sz w:val="28"/>
          <w:szCs w:val="28"/>
          <w:lang w:val="en-IN"/>
        </w:rPr>
        <w:t xml:space="preserve">High-Resolution Display Support: </w:t>
      </w:r>
      <w:proofErr w:type="spellStart"/>
      <w:r w:rsidRPr="00B17908">
        <w:rPr>
          <w:sz w:val="28"/>
          <w:szCs w:val="28"/>
          <w:lang w:val="en-IN"/>
        </w:rPr>
        <w:t>FlatLaf</w:t>
      </w:r>
      <w:proofErr w:type="spellEnd"/>
      <w:r w:rsidRPr="00B17908">
        <w:rPr>
          <w:sz w:val="28"/>
          <w:szCs w:val="28"/>
          <w:lang w:val="en-IN"/>
        </w:rPr>
        <w:t xml:space="preserve"> is designed for modern hardware, providing excellent scaling on </w:t>
      </w:r>
      <w:proofErr w:type="spellStart"/>
      <w:r w:rsidRPr="00B17908">
        <w:rPr>
          <w:sz w:val="28"/>
          <w:szCs w:val="28"/>
          <w:lang w:val="en-IN"/>
        </w:rPr>
        <w:t>HiDPI</w:t>
      </w:r>
      <w:proofErr w:type="spellEnd"/>
      <w:r w:rsidRPr="00B17908">
        <w:rPr>
          <w:sz w:val="28"/>
          <w:szCs w:val="28"/>
          <w:lang w:val="en-IN"/>
        </w:rPr>
        <w:t xml:space="preserve"> (High Dots Per Inch) displays, ensuring the UI remains crisp and clear on any monitor.</w:t>
      </w:r>
    </w:p>
    <w:p w14:paraId="0AD13887"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pict w14:anchorId="4ACCF84B">
          <v:rect id="_x0000_i1125" style="width:0;height:1.5pt" o:hralign="center" o:hrstd="t" o:hrnoshade="t" o:hr="t" fillcolor="gray" stroked="f"/>
        </w:pict>
      </w:r>
    </w:p>
    <w:p w14:paraId="177255CF"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 xml:space="preserve">Key Library Feature: </w:t>
      </w:r>
      <w:proofErr w:type="spellStart"/>
      <w:r w:rsidRPr="00B17908">
        <w:rPr>
          <w:sz w:val="28"/>
          <w:szCs w:val="28"/>
          <w:lang w:val="en-IN"/>
        </w:rPr>
        <w:t>jSerialComm</w:t>
      </w:r>
      <w:proofErr w:type="spellEnd"/>
      <w:r w:rsidRPr="00B17908">
        <w:rPr>
          <w:sz w:val="28"/>
          <w:szCs w:val="28"/>
          <w:lang w:val="en-IN"/>
        </w:rPr>
        <w:t xml:space="preserve"> Hardware Communication</w:t>
      </w:r>
    </w:p>
    <w:p w14:paraId="1852939C" w14:textId="77777777" w:rsidR="00B17908" w:rsidRPr="00B17908" w:rsidRDefault="00B17908" w:rsidP="00B17908">
      <w:pPr>
        <w:pStyle w:val="ListParagraph"/>
        <w:spacing w:line="336" w:lineRule="auto"/>
        <w:jc w:val="both"/>
        <w:rPr>
          <w:sz w:val="28"/>
          <w:szCs w:val="28"/>
          <w:lang w:val="en-IN"/>
        </w:rPr>
      </w:pPr>
      <w:proofErr w:type="spellStart"/>
      <w:r w:rsidRPr="00B17908">
        <w:rPr>
          <w:sz w:val="28"/>
          <w:szCs w:val="28"/>
          <w:lang w:val="en-IN"/>
        </w:rPr>
        <w:t>jSerialComm</w:t>
      </w:r>
      <w:proofErr w:type="spellEnd"/>
      <w:r w:rsidRPr="00B17908">
        <w:rPr>
          <w:sz w:val="28"/>
          <w:szCs w:val="28"/>
          <w:lang w:val="en-IN"/>
        </w:rPr>
        <w:t xml:space="preserve"> is a platform-independent Java library for accessing and communicating with serial port devices like the NFC reader used in this project. It is analogous to Bootstrap's JavaScript plugins, providing complex, pre-built functionality that makes it easy to add interactive features.</w:t>
      </w:r>
    </w:p>
    <w:p w14:paraId="32F57DFF"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Implementation:</w:t>
      </w:r>
    </w:p>
    <w:p w14:paraId="0EEF6D91"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 xml:space="preserve">The library was used extensively in the </w:t>
      </w:r>
      <w:proofErr w:type="spellStart"/>
      <w:r w:rsidRPr="00B17908">
        <w:rPr>
          <w:sz w:val="28"/>
          <w:szCs w:val="28"/>
          <w:lang w:val="en-IN"/>
        </w:rPr>
        <w:t>emp_add_delete</w:t>
      </w:r>
      <w:proofErr w:type="spellEnd"/>
      <w:r w:rsidRPr="00B17908">
        <w:rPr>
          <w:sz w:val="28"/>
          <w:szCs w:val="28"/>
          <w:lang w:val="en-IN"/>
        </w:rPr>
        <w:t xml:space="preserve"> and Log modules to read data from the NFC reader. The core logic for establishing a connection is straightforward:</w:t>
      </w:r>
    </w:p>
    <w:p w14:paraId="124B038F"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Java</w:t>
      </w:r>
    </w:p>
    <w:p w14:paraId="62D43B0C"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 Get the specific communication port</w:t>
      </w:r>
    </w:p>
    <w:p w14:paraId="02EA1ABF" w14:textId="77777777" w:rsidR="00B17908" w:rsidRPr="00B17908" w:rsidRDefault="00B17908" w:rsidP="00B17908">
      <w:pPr>
        <w:pStyle w:val="ListParagraph"/>
        <w:spacing w:line="336" w:lineRule="auto"/>
        <w:jc w:val="both"/>
        <w:rPr>
          <w:sz w:val="28"/>
          <w:szCs w:val="28"/>
          <w:lang w:val="en-IN"/>
        </w:rPr>
      </w:pPr>
      <w:proofErr w:type="spellStart"/>
      <w:r w:rsidRPr="00B17908">
        <w:rPr>
          <w:sz w:val="28"/>
          <w:szCs w:val="28"/>
          <w:lang w:val="en-IN"/>
        </w:rPr>
        <w:t>SerialPort</w:t>
      </w:r>
      <w:proofErr w:type="spellEnd"/>
      <w:r w:rsidRPr="00B17908">
        <w:rPr>
          <w:sz w:val="28"/>
          <w:szCs w:val="28"/>
          <w:lang w:val="en-IN"/>
        </w:rPr>
        <w:t xml:space="preserve"> port = </w:t>
      </w:r>
      <w:proofErr w:type="spellStart"/>
      <w:r w:rsidRPr="00B17908">
        <w:rPr>
          <w:sz w:val="28"/>
          <w:szCs w:val="28"/>
          <w:lang w:val="en-IN"/>
        </w:rPr>
        <w:t>SerialPort.getCommPort</w:t>
      </w:r>
      <w:proofErr w:type="spellEnd"/>
      <w:r w:rsidRPr="00B17908">
        <w:rPr>
          <w:sz w:val="28"/>
          <w:szCs w:val="28"/>
          <w:lang w:val="en-IN"/>
        </w:rPr>
        <w:t>("COM3");</w:t>
      </w:r>
    </w:p>
    <w:p w14:paraId="6A10CDA0" w14:textId="77777777" w:rsidR="00B17908" w:rsidRPr="00B17908" w:rsidRDefault="00B17908" w:rsidP="00B17908">
      <w:pPr>
        <w:pStyle w:val="ListParagraph"/>
        <w:spacing w:line="336" w:lineRule="auto"/>
        <w:jc w:val="both"/>
        <w:rPr>
          <w:sz w:val="28"/>
          <w:szCs w:val="28"/>
          <w:lang w:val="en-IN"/>
        </w:rPr>
      </w:pPr>
    </w:p>
    <w:p w14:paraId="21AD74D5"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 Configure port settings</w:t>
      </w:r>
    </w:p>
    <w:p w14:paraId="1667C39B" w14:textId="77777777" w:rsidR="00B17908" w:rsidRPr="00B17908" w:rsidRDefault="00B17908" w:rsidP="00B17908">
      <w:pPr>
        <w:pStyle w:val="ListParagraph"/>
        <w:spacing w:line="336" w:lineRule="auto"/>
        <w:jc w:val="both"/>
        <w:rPr>
          <w:sz w:val="28"/>
          <w:szCs w:val="28"/>
          <w:lang w:val="en-IN"/>
        </w:rPr>
      </w:pPr>
      <w:proofErr w:type="spellStart"/>
      <w:r w:rsidRPr="00B17908">
        <w:rPr>
          <w:sz w:val="28"/>
          <w:szCs w:val="28"/>
          <w:lang w:val="en-IN"/>
        </w:rPr>
        <w:t>port.setBaudRate</w:t>
      </w:r>
      <w:proofErr w:type="spellEnd"/>
      <w:r w:rsidRPr="00B17908">
        <w:rPr>
          <w:sz w:val="28"/>
          <w:szCs w:val="28"/>
          <w:lang w:val="en-IN"/>
        </w:rPr>
        <w:t>(115200);</w:t>
      </w:r>
    </w:p>
    <w:p w14:paraId="25C7DBF0" w14:textId="77777777" w:rsidR="00B17908" w:rsidRPr="00B17908" w:rsidRDefault="00B17908" w:rsidP="00B17908">
      <w:pPr>
        <w:pStyle w:val="ListParagraph"/>
        <w:spacing w:line="336" w:lineRule="auto"/>
        <w:jc w:val="both"/>
        <w:rPr>
          <w:sz w:val="28"/>
          <w:szCs w:val="28"/>
          <w:lang w:val="en-IN"/>
        </w:rPr>
      </w:pPr>
    </w:p>
    <w:p w14:paraId="7F4D5CBA"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 Open the port to begin communication</w:t>
      </w:r>
    </w:p>
    <w:p w14:paraId="55EB43E7" w14:textId="77777777" w:rsidR="00B17908" w:rsidRPr="00B17908" w:rsidRDefault="00B17908" w:rsidP="00B17908">
      <w:pPr>
        <w:pStyle w:val="ListParagraph"/>
        <w:spacing w:line="336" w:lineRule="auto"/>
        <w:jc w:val="both"/>
        <w:rPr>
          <w:sz w:val="28"/>
          <w:szCs w:val="28"/>
          <w:lang w:val="en-IN"/>
        </w:rPr>
      </w:pPr>
      <w:proofErr w:type="spellStart"/>
      <w:r w:rsidRPr="00B17908">
        <w:rPr>
          <w:sz w:val="28"/>
          <w:szCs w:val="28"/>
          <w:lang w:val="en-IN"/>
        </w:rPr>
        <w:t>port.openPort</w:t>
      </w:r>
      <w:proofErr w:type="spellEnd"/>
      <w:r w:rsidRPr="00B17908">
        <w:rPr>
          <w:sz w:val="28"/>
          <w:szCs w:val="28"/>
          <w:lang w:val="en-IN"/>
        </w:rPr>
        <w:t>();</w:t>
      </w:r>
    </w:p>
    <w:p w14:paraId="3D98EA55" w14:textId="77777777" w:rsidR="00B17908" w:rsidRPr="00B17908" w:rsidRDefault="00B17908" w:rsidP="00B17908">
      <w:pPr>
        <w:pStyle w:val="ListParagraph"/>
        <w:spacing w:line="336" w:lineRule="auto"/>
        <w:jc w:val="both"/>
        <w:rPr>
          <w:sz w:val="28"/>
          <w:szCs w:val="28"/>
          <w:lang w:val="en-IN"/>
        </w:rPr>
      </w:pPr>
    </w:p>
    <w:p w14:paraId="2E628A8F"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 Read data from the port's input stream</w:t>
      </w:r>
    </w:p>
    <w:p w14:paraId="156A54F6" w14:textId="77777777" w:rsidR="00B17908" w:rsidRPr="00B17908" w:rsidRDefault="00B17908" w:rsidP="00B17908">
      <w:pPr>
        <w:pStyle w:val="ListParagraph"/>
        <w:spacing w:line="336" w:lineRule="auto"/>
        <w:jc w:val="both"/>
        <w:rPr>
          <w:sz w:val="28"/>
          <w:szCs w:val="28"/>
          <w:lang w:val="en-IN"/>
        </w:rPr>
      </w:pPr>
      <w:proofErr w:type="spellStart"/>
      <w:r w:rsidRPr="00B17908">
        <w:rPr>
          <w:sz w:val="28"/>
          <w:szCs w:val="28"/>
          <w:lang w:val="en-IN"/>
        </w:rPr>
        <w:t>java.util.Scanner</w:t>
      </w:r>
      <w:proofErr w:type="spellEnd"/>
      <w:r w:rsidRPr="00B17908">
        <w:rPr>
          <w:sz w:val="28"/>
          <w:szCs w:val="28"/>
          <w:lang w:val="en-IN"/>
        </w:rPr>
        <w:t xml:space="preserve"> scanner = new </w:t>
      </w:r>
      <w:proofErr w:type="spellStart"/>
      <w:r w:rsidRPr="00B17908">
        <w:rPr>
          <w:sz w:val="28"/>
          <w:szCs w:val="28"/>
          <w:lang w:val="en-IN"/>
        </w:rPr>
        <w:t>java.util.Scanner</w:t>
      </w:r>
      <w:proofErr w:type="spellEnd"/>
      <w:r w:rsidRPr="00B17908">
        <w:rPr>
          <w:sz w:val="28"/>
          <w:szCs w:val="28"/>
          <w:lang w:val="en-IN"/>
        </w:rPr>
        <w:t>(</w:t>
      </w:r>
      <w:proofErr w:type="spellStart"/>
      <w:r w:rsidRPr="00B17908">
        <w:rPr>
          <w:sz w:val="28"/>
          <w:szCs w:val="28"/>
          <w:lang w:val="en-IN"/>
        </w:rPr>
        <w:t>port.getInputStream</w:t>
      </w:r>
      <w:proofErr w:type="spellEnd"/>
      <w:r w:rsidRPr="00B17908">
        <w:rPr>
          <w:sz w:val="28"/>
          <w:szCs w:val="28"/>
          <w:lang w:val="en-IN"/>
        </w:rPr>
        <w:t>());</w:t>
      </w:r>
    </w:p>
    <w:p w14:paraId="2B4A2002" w14:textId="77777777" w:rsidR="00B17908" w:rsidRPr="00B17908" w:rsidRDefault="00B17908" w:rsidP="00B17908">
      <w:pPr>
        <w:pStyle w:val="ListParagraph"/>
        <w:spacing w:line="336" w:lineRule="auto"/>
        <w:jc w:val="both"/>
        <w:rPr>
          <w:sz w:val="28"/>
          <w:szCs w:val="28"/>
          <w:lang w:val="en-IN"/>
        </w:rPr>
      </w:pPr>
      <w:r w:rsidRPr="00B17908">
        <w:rPr>
          <w:sz w:val="28"/>
          <w:szCs w:val="28"/>
          <w:lang w:val="en-IN"/>
        </w:rPr>
        <w:t>Key Features Utilized:</w:t>
      </w:r>
    </w:p>
    <w:p w14:paraId="55BAC0DF" w14:textId="77777777" w:rsidR="00B17908" w:rsidRPr="00B17908" w:rsidRDefault="00B17908" w:rsidP="00B17908">
      <w:pPr>
        <w:pStyle w:val="ListParagraph"/>
        <w:numPr>
          <w:ilvl w:val="0"/>
          <w:numId w:val="44"/>
        </w:numPr>
        <w:spacing w:line="336" w:lineRule="auto"/>
        <w:jc w:val="both"/>
        <w:rPr>
          <w:sz w:val="28"/>
          <w:szCs w:val="28"/>
          <w:lang w:val="en-IN"/>
        </w:rPr>
      </w:pPr>
      <w:r w:rsidRPr="00B17908">
        <w:rPr>
          <w:sz w:val="28"/>
          <w:szCs w:val="28"/>
          <w:lang w:val="en-IN"/>
        </w:rPr>
        <w:t xml:space="preserve">Platform Independence: This is the most critical feature of </w:t>
      </w:r>
      <w:proofErr w:type="spellStart"/>
      <w:r w:rsidRPr="00B17908">
        <w:rPr>
          <w:sz w:val="28"/>
          <w:szCs w:val="28"/>
          <w:lang w:val="en-IN"/>
        </w:rPr>
        <w:t>jSerialComm</w:t>
      </w:r>
      <w:proofErr w:type="spellEnd"/>
      <w:r w:rsidRPr="00B17908">
        <w:rPr>
          <w:sz w:val="28"/>
          <w:szCs w:val="28"/>
          <w:lang w:val="en-IN"/>
        </w:rPr>
        <w:t xml:space="preserve">. It handles </w:t>
      </w:r>
      <w:r w:rsidRPr="00B17908">
        <w:rPr>
          <w:sz w:val="28"/>
          <w:szCs w:val="28"/>
          <w:lang w:val="en-IN"/>
        </w:rPr>
        <w:lastRenderedPageBreak/>
        <w:t>the low-level, OS-specific code required to access serial ports, meaning the project's Java code can run on any platform without modification.</w:t>
      </w:r>
    </w:p>
    <w:p w14:paraId="7886042C" w14:textId="77777777" w:rsidR="00B17908" w:rsidRPr="00B17908" w:rsidRDefault="00B17908" w:rsidP="00B17908">
      <w:pPr>
        <w:pStyle w:val="ListParagraph"/>
        <w:numPr>
          <w:ilvl w:val="0"/>
          <w:numId w:val="44"/>
        </w:numPr>
        <w:spacing w:line="336" w:lineRule="auto"/>
        <w:jc w:val="both"/>
        <w:rPr>
          <w:sz w:val="28"/>
          <w:szCs w:val="28"/>
          <w:lang w:val="en-IN"/>
        </w:rPr>
      </w:pPr>
      <w:r w:rsidRPr="00B17908">
        <w:rPr>
          <w:sz w:val="28"/>
          <w:szCs w:val="28"/>
          <w:lang w:val="en-IN"/>
        </w:rPr>
        <w:t>Simple Port Management: The library provides an easy-to-use API for discovering, selecting, and configuring serial ports, including setting parameters like baud rate and timeouts.</w:t>
      </w:r>
    </w:p>
    <w:p w14:paraId="485B1208" w14:textId="77777777" w:rsidR="00B17908" w:rsidRPr="00B17908" w:rsidRDefault="00B17908" w:rsidP="00B17908">
      <w:pPr>
        <w:pStyle w:val="ListParagraph"/>
        <w:numPr>
          <w:ilvl w:val="0"/>
          <w:numId w:val="44"/>
        </w:numPr>
        <w:spacing w:line="336" w:lineRule="auto"/>
        <w:jc w:val="both"/>
        <w:rPr>
          <w:sz w:val="28"/>
          <w:szCs w:val="28"/>
          <w:lang w:val="en-IN"/>
        </w:rPr>
      </w:pPr>
      <w:r w:rsidRPr="00B17908">
        <w:rPr>
          <w:sz w:val="28"/>
          <w:szCs w:val="28"/>
          <w:lang w:val="en-IN"/>
        </w:rPr>
        <w:t xml:space="preserve">Data Stream Abstraction: </w:t>
      </w:r>
      <w:proofErr w:type="spellStart"/>
      <w:r w:rsidRPr="00B17908">
        <w:rPr>
          <w:sz w:val="28"/>
          <w:szCs w:val="28"/>
          <w:lang w:val="en-IN"/>
        </w:rPr>
        <w:t>jSerialComm</w:t>
      </w:r>
      <w:proofErr w:type="spellEnd"/>
      <w:r w:rsidRPr="00B17908">
        <w:rPr>
          <w:sz w:val="28"/>
          <w:szCs w:val="28"/>
          <w:lang w:val="en-IN"/>
        </w:rPr>
        <w:t xml:space="preserve"> abstracts the serial port into a standard Java </w:t>
      </w:r>
      <w:proofErr w:type="spellStart"/>
      <w:r w:rsidRPr="00B17908">
        <w:rPr>
          <w:sz w:val="28"/>
          <w:szCs w:val="28"/>
          <w:lang w:val="en-IN"/>
        </w:rPr>
        <w:t>InputStream</w:t>
      </w:r>
      <w:proofErr w:type="spellEnd"/>
      <w:r w:rsidRPr="00B17908">
        <w:rPr>
          <w:sz w:val="28"/>
          <w:szCs w:val="28"/>
          <w:lang w:val="en-IN"/>
        </w:rPr>
        <w:t xml:space="preserve">. This allows the application to use familiar Java classes like </w:t>
      </w:r>
      <w:proofErr w:type="spellStart"/>
      <w:r w:rsidRPr="00B17908">
        <w:rPr>
          <w:sz w:val="28"/>
          <w:szCs w:val="28"/>
          <w:lang w:val="en-IN"/>
        </w:rPr>
        <w:t>java.util.Scanner</w:t>
      </w:r>
      <w:proofErr w:type="spellEnd"/>
      <w:r w:rsidRPr="00B17908">
        <w:rPr>
          <w:sz w:val="28"/>
          <w:szCs w:val="28"/>
          <w:lang w:val="en-IN"/>
        </w:rPr>
        <w:t xml:space="preserve"> to read data, dramatically simplifying the code required to capture the Tag ID from the reader. This abstraction is visible in the </w:t>
      </w:r>
      <w:proofErr w:type="spellStart"/>
      <w:r w:rsidRPr="00B17908">
        <w:rPr>
          <w:sz w:val="28"/>
          <w:szCs w:val="28"/>
          <w:lang w:val="en-IN"/>
        </w:rPr>
        <w:t>scanForTag</w:t>
      </w:r>
      <w:proofErr w:type="spellEnd"/>
      <w:r w:rsidRPr="00B17908">
        <w:rPr>
          <w:sz w:val="28"/>
          <w:szCs w:val="28"/>
          <w:lang w:val="en-IN"/>
        </w:rPr>
        <w:t xml:space="preserve">() and </w:t>
      </w:r>
      <w:proofErr w:type="spellStart"/>
      <w:r w:rsidRPr="00B17908">
        <w:rPr>
          <w:sz w:val="28"/>
          <w:szCs w:val="28"/>
          <w:lang w:val="en-IN"/>
        </w:rPr>
        <w:t>startScanner</w:t>
      </w:r>
      <w:proofErr w:type="spellEnd"/>
      <w:r w:rsidRPr="00B17908">
        <w:rPr>
          <w:sz w:val="28"/>
          <w:szCs w:val="28"/>
          <w:lang w:val="en-IN"/>
        </w:rPr>
        <w:t>() methods of the project.</w:t>
      </w:r>
    </w:p>
    <w:p w14:paraId="7C262A8F" w14:textId="77777777" w:rsidR="00377714" w:rsidRDefault="00377714">
      <w:pPr>
        <w:pStyle w:val="ListParagraph"/>
        <w:spacing w:line="336" w:lineRule="auto"/>
        <w:jc w:val="both"/>
        <w:rPr>
          <w:sz w:val="24"/>
        </w:rPr>
        <w:sectPr w:rsidR="00377714">
          <w:pgSz w:w="12240" w:h="15840"/>
          <w:pgMar w:top="1360" w:right="1080" w:bottom="1200" w:left="10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5F3BB1CC" w14:textId="77777777" w:rsidR="00377714" w:rsidRDefault="00FB484C">
      <w:pPr>
        <w:pStyle w:val="Heading1"/>
        <w:ind w:left="930"/>
      </w:pPr>
      <w:r>
        <w:lastRenderedPageBreak/>
        <w:t>CHAPTER</w:t>
      </w:r>
      <w:r>
        <w:rPr>
          <w:spacing w:val="-12"/>
        </w:rPr>
        <w:t xml:space="preserve"> </w:t>
      </w:r>
      <w:r>
        <w:t>6</w:t>
      </w:r>
      <w:r>
        <w:rPr>
          <w:spacing w:val="-10"/>
        </w:rPr>
        <w:t xml:space="preserve"> </w:t>
      </w:r>
      <w:r>
        <w:rPr>
          <w:spacing w:val="-4"/>
        </w:rPr>
        <w:t>DBMS</w:t>
      </w:r>
    </w:p>
    <w:p w14:paraId="1020D713" w14:textId="77777777" w:rsidR="00377714" w:rsidRDefault="00FB484C">
      <w:pPr>
        <w:pStyle w:val="BodyText"/>
        <w:spacing w:before="320" w:line="360" w:lineRule="auto"/>
        <w:ind w:left="360" w:right="359"/>
        <w:jc w:val="both"/>
      </w:pPr>
      <w:r>
        <w:rPr>
          <w:b/>
        </w:rPr>
        <w:t xml:space="preserve">DBMS </w:t>
      </w:r>
      <w:r>
        <w:t xml:space="preserve">stands for </w:t>
      </w:r>
      <w:r>
        <w:rPr>
          <w:b/>
        </w:rPr>
        <w:t>Database Management System</w:t>
      </w:r>
      <w:r>
        <w:t>. It is software that helps to store, manage,</w:t>
      </w:r>
      <w:r>
        <w:rPr>
          <w:spacing w:val="40"/>
        </w:rPr>
        <w:t xml:space="preserve"> </w:t>
      </w:r>
      <w:r>
        <w:t>and retrieve data efficiently in a structured way. In web development, DBMS is crucial because websites and web applications often need to handle large amounts of data, such as user information, posts, products, and transactions. A DBMS helps developers manage this data effectively and securely.</w:t>
      </w:r>
    </w:p>
    <w:p w14:paraId="56E79FF6" w14:textId="77777777" w:rsidR="00377714" w:rsidRDefault="00FB484C">
      <w:pPr>
        <w:pStyle w:val="Heading2"/>
        <w:spacing w:before="160"/>
        <w:ind w:left="360" w:firstLine="0"/>
      </w:pPr>
      <w:r>
        <w:t>Purpose</w:t>
      </w:r>
      <w:r>
        <w:rPr>
          <w:spacing w:val="-7"/>
        </w:rPr>
        <w:t xml:space="preserve"> </w:t>
      </w:r>
      <w:r>
        <w:t>of</w:t>
      </w:r>
      <w:r>
        <w:rPr>
          <w:spacing w:val="-7"/>
        </w:rPr>
        <w:t xml:space="preserve"> </w:t>
      </w:r>
      <w:r>
        <w:t>DBMS</w:t>
      </w:r>
      <w:r>
        <w:rPr>
          <w:spacing w:val="-4"/>
        </w:rPr>
        <w:t xml:space="preserve"> </w:t>
      </w:r>
      <w:r>
        <w:t>in</w:t>
      </w:r>
      <w:r>
        <w:rPr>
          <w:spacing w:val="-8"/>
        </w:rPr>
        <w:t xml:space="preserve"> </w:t>
      </w:r>
      <w:r>
        <w:t>Web</w:t>
      </w:r>
      <w:r>
        <w:rPr>
          <w:spacing w:val="-4"/>
        </w:rPr>
        <w:t xml:space="preserve"> </w:t>
      </w:r>
      <w:r>
        <w:rPr>
          <w:spacing w:val="-2"/>
        </w:rPr>
        <w:t>Development</w:t>
      </w:r>
    </w:p>
    <w:p w14:paraId="0EF072B7" w14:textId="77777777" w:rsidR="00377714" w:rsidRDefault="00377714">
      <w:pPr>
        <w:pStyle w:val="BodyText"/>
        <w:spacing w:before="22"/>
        <w:rPr>
          <w:b/>
        </w:rPr>
      </w:pPr>
    </w:p>
    <w:p w14:paraId="396DA1DC" w14:textId="77777777" w:rsidR="00377714" w:rsidRDefault="00FB484C">
      <w:pPr>
        <w:pStyle w:val="BodyText"/>
        <w:ind w:left="360"/>
        <w:jc w:val="both"/>
      </w:pPr>
      <w:r>
        <w:t>In</w:t>
      </w:r>
      <w:r>
        <w:rPr>
          <w:spacing w:val="-2"/>
        </w:rPr>
        <w:t xml:space="preserve"> </w:t>
      </w:r>
      <w:r>
        <w:t>web</w:t>
      </w:r>
      <w:r>
        <w:rPr>
          <w:spacing w:val="-2"/>
        </w:rPr>
        <w:t xml:space="preserve"> </w:t>
      </w:r>
      <w:r>
        <w:t>development, the</w:t>
      </w:r>
      <w:r>
        <w:rPr>
          <w:spacing w:val="-1"/>
        </w:rPr>
        <w:t xml:space="preserve"> </w:t>
      </w:r>
      <w:r>
        <w:t>purpose</w:t>
      </w:r>
      <w:r>
        <w:rPr>
          <w:spacing w:val="-3"/>
        </w:rPr>
        <w:t xml:space="preserve"> </w:t>
      </w:r>
      <w:r>
        <w:t>of</w:t>
      </w:r>
      <w:r>
        <w:rPr>
          <w:spacing w:val="-2"/>
        </w:rPr>
        <w:t xml:space="preserve"> </w:t>
      </w:r>
      <w:r>
        <w:t>a</w:t>
      </w:r>
      <w:r>
        <w:rPr>
          <w:spacing w:val="-2"/>
        </w:rPr>
        <w:t xml:space="preserve"> </w:t>
      </w:r>
      <w:r>
        <w:t>DBMS is</w:t>
      </w:r>
      <w:r>
        <w:rPr>
          <w:spacing w:val="-1"/>
        </w:rPr>
        <w:t xml:space="preserve"> </w:t>
      </w:r>
      <w:r>
        <w:rPr>
          <w:spacing w:val="-5"/>
        </w:rPr>
        <w:t>to:</w:t>
      </w:r>
    </w:p>
    <w:p w14:paraId="3DE7446C" w14:textId="77777777" w:rsidR="00377714" w:rsidRDefault="00377714">
      <w:pPr>
        <w:pStyle w:val="BodyText"/>
        <w:spacing w:before="22"/>
      </w:pPr>
    </w:p>
    <w:p w14:paraId="6C38B25B" w14:textId="77777777" w:rsidR="00377714" w:rsidRDefault="00FB484C">
      <w:pPr>
        <w:pStyle w:val="ListParagraph"/>
        <w:numPr>
          <w:ilvl w:val="0"/>
          <w:numId w:val="17"/>
        </w:numPr>
        <w:tabs>
          <w:tab w:val="left" w:pos="1080"/>
        </w:tabs>
        <w:spacing w:line="360" w:lineRule="auto"/>
        <w:ind w:right="467"/>
        <w:rPr>
          <w:sz w:val="24"/>
        </w:rPr>
      </w:pPr>
      <w:r>
        <w:rPr>
          <w:b/>
          <w:sz w:val="24"/>
        </w:rPr>
        <w:t>Store</w:t>
      </w:r>
      <w:r>
        <w:rPr>
          <w:b/>
          <w:spacing w:val="-4"/>
          <w:sz w:val="24"/>
        </w:rPr>
        <w:t xml:space="preserve"> </w:t>
      </w:r>
      <w:r>
        <w:rPr>
          <w:b/>
          <w:sz w:val="24"/>
        </w:rPr>
        <w:t>Data</w:t>
      </w:r>
      <w:r>
        <w:rPr>
          <w:sz w:val="24"/>
        </w:rPr>
        <w:t>:</w:t>
      </w:r>
      <w:r>
        <w:rPr>
          <w:spacing w:val="-1"/>
          <w:sz w:val="24"/>
        </w:rPr>
        <w:t xml:space="preserve"> </w:t>
      </w:r>
      <w:r>
        <w:rPr>
          <w:sz w:val="24"/>
        </w:rPr>
        <w:t>It</w:t>
      </w:r>
      <w:r>
        <w:rPr>
          <w:spacing w:val="-3"/>
          <w:sz w:val="24"/>
        </w:rPr>
        <w:t xml:space="preserve"> </w:t>
      </w:r>
      <w:r>
        <w:rPr>
          <w:sz w:val="24"/>
        </w:rPr>
        <w:t>provides</w:t>
      </w:r>
      <w:r>
        <w:rPr>
          <w:spacing w:val="-3"/>
          <w:sz w:val="24"/>
        </w:rPr>
        <w:t xml:space="preserve"> </w:t>
      </w:r>
      <w:r>
        <w:rPr>
          <w:sz w:val="24"/>
        </w:rPr>
        <w:t>a</w:t>
      </w:r>
      <w:r>
        <w:rPr>
          <w:spacing w:val="-1"/>
          <w:sz w:val="24"/>
        </w:rPr>
        <w:t xml:space="preserve"> </w:t>
      </w:r>
      <w:r>
        <w:rPr>
          <w:sz w:val="24"/>
        </w:rPr>
        <w:t>structured</w:t>
      </w:r>
      <w:r>
        <w:rPr>
          <w:spacing w:val="-3"/>
          <w:sz w:val="24"/>
        </w:rPr>
        <w:t xml:space="preserve"> </w:t>
      </w:r>
      <w:r>
        <w:rPr>
          <w:sz w:val="24"/>
        </w:rPr>
        <w:t>way</w:t>
      </w:r>
      <w:r>
        <w:rPr>
          <w:spacing w:val="-3"/>
          <w:sz w:val="24"/>
        </w:rPr>
        <w:t xml:space="preserve"> </w:t>
      </w:r>
      <w:r>
        <w:rPr>
          <w:sz w:val="24"/>
        </w:rPr>
        <w:t>to</w:t>
      </w:r>
      <w:r>
        <w:rPr>
          <w:spacing w:val="-3"/>
          <w:sz w:val="24"/>
        </w:rPr>
        <w:t xml:space="preserve"> </w:t>
      </w:r>
      <w:r>
        <w:rPr>
          <w:sz w:val="24"/>
        </w:rPr>
        <w:t>store</w:t>
      </w:r>
      <w:r>
        <w:rPr>
          <w:spacing w:val="-5"/>
          <w:sz w:val="24"/>
        </w:rPr>
        <w:t xml:space="preserve"> </w:t>
      </w:r>
      <w:r>
        <w:rPr>
          <w:sz w:val="24"/>
        </w:rPr>
        <w:t>data</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text,</w:t>
      </w:r>
      <w:r>
        <w:rPr>
          <w:spacing w:val="-3"/>
          <w:sz w:val="24"/>
        </w:rPr>
        <w:t xml:space="preserve"> </w:t>
      </w:r>
      <w:r>
        <w:rPr>
          <w:sz w:val="24"/>
        </w:rPr>
        <w:t>numbers,</w:t>
      </w:r>
      <w:r>
        <w:rPr>
          <w:spacing w:val="-3"/>
          <w:sz w:val="24"/>
        </w:rPr>
        <w:t xml:space="preserve"> </w:t>
      </w:r>
      <w:r>
        <w:rPr>
          <w:sz w:val="24"/>
        </w:rPr>
        <w:t>images,</w:t>
      </w:r>
      <w:r>
        <w:rPr>
          <w:spacing w:val="-3"/>
          <w:sz w:val="24"/>
        </w:rPr>
        <w:t xml:space="preserve"> </w:t>
      </w:r>
      <w:r>
        <w:rPr>
          <w:sz w:val="24"/>
        </w:rPr>
        <w:t>and other media.</w:t>
      </w:r>
    </w:p>
    <w:p w14:paraId="561F4611" w14:textId="77777777" w:rsidR="00377714" w:rsidRDefault="00FB484C">
      <w:pPr>
        <w:pStyle w:val="ListParagraph"/>
        <w:numPr>
          <w:ilvl w:val="0"/>
          <w:numId w:val="17"/>
        </w:numPr>
        <w:tabs>
          <w:tab w:val="left" w:pos="1080"/>
        </w:tabs>
        <w:spacing w:before="163" w:line="357" w:lineRule="auto"/>
        <w:ind w:right="540"/>
        <w:rPr>
          <w:sz w:val="24"/>
        </w:rPr>
      </w:pPr>
      <w:r>
        <w:rPr>
          <w:b/>
          <w:sz w:val="24"/>
        </w:rPr>
        <w:t>Retrieve</w:t>
      </w:r>
      <w:r>
        <w:rPr>
          <w:b/>
          <w:spacing w:val="-5"/>
          <w:sz w:val="24"/>
        </w:rPr>
        <w:t xml:space="preserve"> </w:t>
      </w:r>
      <w:r>
        <w:rPr>
          <w:b/>
          <w:sz w:val="24"/>
        </w:rPr>
        <w:t>Data</w:t>
      </w:r>
      <w:r>
        <w:rPr>
          <w:sz w:val="24"/>
        </w:rPr>
        <w:t>:</w:t>
      </w:r>
      <w:r>
        <w:rPr>
          <w:spacing w:val="-4"/>
          <w:sz w:val="24"/>
        </w:rPr>
        <w:t xml:space="preserve"> </w:t>
      </w:r>
      <w:r>
        <w:rPr>
          <w:sz w:val="24"/>
        </w:rPr>
        <w:t>Allows</w:t>
      </w:r>
      <w:r>
        <w:rPr>
          <w:spacing w:val="-3"/>
          <w:sz w:val="24"/>
        </w:rPr>
        <w:t xml:space="preserve"> </w:t>
      </w:r>
      <w:r>
        <w:rPr>
          <w:sz w:val="24"/>
        </w:rPr>
        <w:t>efficient</w:t>
      </w:r>
      <w:r>
        <w:rPr>
          <w:spacing w:val="-4"/>
          <w:sz w:val="24"/>
        </w:rPr>
        <w:t xml:space="preserve"> </w:t>
      </w:r>
      <w:r>
        <w:rPr>
          <w:sz w:val="24"/>
        </w:rPr>
        <w:t>retrieval</w:t>
      </w:r>
      <w:r>
        <w:rPr>
          <w:spacing w:val="-4"/>
          <w:sz w:val="24"/>
        </w:rPr>
        <w:t xml:space="preserve"> </w:t>
      </w:r>
      <w:r>
        <w:rPr>
          <w:sz w:val="24"/>
        </w:rPr>
        <w:t>of</w:t>
      </w:r>
      <w:r>
        <w:rPr>
          <w:spacing w:val="-4"/>
          <w:sz w:val="24"/>
        </w:rPr>
        <w:t xml:space="preserve"> </w:t>
      </w:r>
      <w:r>
        <w:rPr>
          <w:sz w:val="24"/>
        </w:rPr>
        <w:t>data</w:t>
      </w:r>
      <w:r>
        <w:rPr>
          <w:spacing w:val="-3"/>
          <w:sz w:val="24"/>
        </w:rPr>
        <w:t xml:space="preserve"> </w:t>
      </w:r>
      <w:r>
        <w:rPr>
          <w:sz w:val="24"/>
        </w:rPr>
        <w:t>when</w:t>
      </w:r>
      <w:r>
        <w:rPr>
          <w:spacing w:val="-4"/>
          <w:sz w:val="24"/>
        </w:rPr>
        <w:t xml:space="preserve"> </w:t>
      </w:r>
      <w:r>
        <w:rPr>
          <w:sz w:val="24"/>
        </w:rPr>
        <w:t>needed,</w:t>
      </w:r>
      <w:r>
        <w:rPr>
          <w:spacing w:val="-4"/>
          <w:sz w:val="24"/>
        </w:rPr>
        <w:t xml:space="preserve"> </w:t>
      </w:r>
      <w:r>
        <w:rPr>
          <w:sz w:val="24"/>
        </w:rPr>
        <w:t>such</w:t>
      </w:r>
      <w:r>
        <w:rPr>
          <w:spacing w:val="-2"/>
          <w:sz w:val="24"/>
        </w:rPr>
        <w:t xml:space="preserve"> </w:t>
      </w:r>
      <w:r>
        <w:rPr>
          <w:sz w:val="24"/>
        </w:rPr>
        <w:t>as</w:t>
      </w:r>
      <w:r>
        <w:rPr>
          <w:spacing w:val="-4"/>
          <w:sz w:val="24"/>
        </w:rPr>
        <w:t xml:space="preserve"> </w:t>
      </w:r>
      <w:r>
        <w:rPr>
          <w:sz w:val="24"/>
        </w:rPr>
        <w:t>when</w:t>
      </w:r>
      <w:r>
        <w:rPr>
          <w:spacing w:val="-4"/>
          <w:sz w:val="24"/>
        </w:rPr>
        <w:t xml:space="preserve"> </w:t>
      </w:r>
      <w:r>
        <w:rPr>
          <w:sz w:val="24"/>
        </w:rPr>
        <w:t>displaying user profiles or product listings on a website.</w:t>
      </w:r>
    </w:p>
    <w:p w14:paraId="08CFE181" w14:textId="77777777" w:rsidR="00377714" w:rsidRDefault="00FB484C">
      <w:pPr>
        <w:pStyle w:val="ListParagraph"/>
        <w:numPr>
          <w:ilvl w:val="0"/>
          <w:numId w:val="17"/>
        </w:numPr>
        <w:tabs>
          <w:tab w:val="left" w:pos="1080"/>
        </w:tabs>
        <w:spacing w:before="167" w:line="357" w:lineRule="auto"/>
        <w:ind w:right="504"/>
        <w:rPr>
          <w:sz w:val="24"/>
        </w:rPr>
      </w:pPr>
      <w:r>
        <w:rPr>
          <w:b/>
          <w:sz w:val="24"/>
        </w:rPr>
        <w:t>Manage</w:t>
      </w:r>
      <w:r>
        <w:rPr>
          <w:b/>
          <w:spacing w:val="40"/>
          <w:sz w:val="24"/>
        </w:rPr>
        <w:t xml:space="preserve"> </w:t>
      </w:r>
      <w:r>
        <w:rPr>
          <w:b/>
          <w:sz w:val="24"/>
        </w:rPr>
        <w:t>Data</w:t>
      </w:r>
      <w:r>
        <w:rPr>
          <w:b/>
          <w:spacing w:val="40"/>
          <w:sz w:val="24"/>
        </w:rPr>
        <w:t xml:space="preserve"> </w:t>
      </w:r>
      <w:r>
        <w:rPr>
          <w:b/>
          <w:sz w:val="24"/>
        </w:rPr>
        <w:t>Relationships</w:t>
      </w:r>
      <w:r>
        <w:rPr>
          <w:sz w:val="24"/>
        </w:rPr>
        <w:t>:</w:t>
      </w:r>
      <w:r>
        <w:rPr>
          <w:spacing w:val="40"/>
          <w:sz w:val="24"/>
        </w:rPr>
        <w:t xml:space="preserve"> </w:t>
      </w:r>
      <w:r>
        <w:rPr>
          <w:sz w:val="24"/>
        </w:rPr>
        <w:t>Helps</w:t>
      </w:r>
      <w:r>
        <w:rPr>
          <w:spacing w:val="40"/>
          <w:sz w:val="24"/>
        </w:rPr>
        <w:t xml:space="preserve"> </w:t>
      </w:r>
      <w:r>
        <w:rPr>
          <w:sz w:val="24"/>
        </w:rPr>
        <w:t>organize</w:t>
      </w:r>
      <w:r>
        <w:rPr>
          <w:spacing w:val="40"/>
          <w:sz w:val="24"/>
        </w:rPr>
        <w:t xml:space="preserve"> </w:t>
      </w:r>
      <w:r>
        <w:rPr>
          <w:sz w:val="24"/>
        </w:rPr>
        <w:t>and</w:t>
      </w:r>
      <w:r>
        <w:rPr>
          <w:spacing w:val="40"/>
          <w:sz w:val="24"/>
        </w:rPr>
        <w:t xml:space="preserve"> </w:t>
      </w:r>
      <w:r>
        <w:rPr>
          <w:sz w:val="24"/>
        </w:rPr>
        <w:t>maintain</w:t>
      </w:r>
      <w:r>
        <w:rPr>
          <w:spacing w:val="40"/>
          <w:sz w:val="24"/>
        </w:rPr>
        <w:t xml:space="preserve"> </w:t>
      </w:r>
      <w:r>
        <w:rPr>
          <w:sz w:val="24"/>
        </w:rPr>
        <w:t>relationships</w:t>
      </w:r>
      <w:r>
        <w:rPr>
          <w:spacing w:val="40"/>
          <w:sz w:val="24"/>
        </w:rPr>
        <w:t xml:space="preserve"> </w:t>
      </w:r>
      <w:r>
        <w:rPr>
          <w:sz w:val="24"/>
        </w:rPr>
        <w:t>between</w:t>
      </w:r>
      <w:r>
        <w:rPr>
          <w:spacing w:val="80"/>
          <w:w w:val="150"/>
          <w:sz w:val="24"/>
        </w:rPr>
        <w:t xml:space="preserve"> </w:t>
      </w:r>
      <w:r>
        <w:rPr>
          <w:sz w:val="24"/>
        </w:rPr>
        <w:t>different types of data, such as linking users to their posts or orders.</w:t>
      </w:r>
    </w:p>
    <w:p w14:paraId="2A0AD7D9" w14:textId="77777777" w:rsidR="00377714" w:rsidRDefault="00FB484C">
      <w:pPr>
        <w:pStyle w:val="ListParagraph"/>
        <w:numPr>
          <w:ilvl w:val="0"/>
          <w:numId w:val="17"/>
        </w:numPr>
        <w:tabs>
          <w:tab w:val="left" w:pos="1080"/>
        </w:tabs>
        <w:spacing w:before="164" w:line="360" w:lineRule="auto"/>
        <w:ind w:right="407"/>
        <w:rPr>
          <w:sz w:val="24"/>
        </w:rPr>
      </w:pPr>
      <w:r>
        <w:rPr>
          <w:b/>
          <w:sz w:val="24"/>
        </w:rPr>
        <w:t>Ensure</w:t>
      </w:r>
      <w:r>
        <w:rPr>
          <w:b/>
          <w:spacing w:val="-8"/>
          <w:sz w:val="24"/>
        </w:rPr>
        <w:t xml:space="preserve"> </w:t>
      </w:r>
      <w:r>
        <w:rPr>
          <w:b/>
          <w:sz w:val="24"/>
        </w:rPr>
        <w:t>Data</w:t>
      </w:r>
      <w:r>
        <w:rPr>
          <w:b/>
          <w:spacing w:val="-4"/>
          <w:sz w:val="24"/>
        </w:rPr>
        <w:t xml:space="preserve"> </w:t>
      </w:r>
      <w:r>
        <w:rPr>
          <w:b/>
          <w:sz w:val="24"/>
        </w:rPr>
        <w:t>Security</w:t>
      </w:r>
      <w:r>
        <w:rPr>
          <w:sz w:val="24"/>
        </w:rPr>
        <w:t>:</w:t>
      </w:r>
      <w:r>
        <w:rPr>
          <w:spacing w:val="-15"/>
          <w:sz w:val="24"/>
        </w:rPr>
        <w:t xml:space="preserve"> </w:t>
      </w:r>
      <w:r>
        <w:rPr>
          <w:sz w:val="24"/>
        </w:rPr>
        <w:t>A</w:t>
      </w:r>
      <w:r>
        <w:rPr>
          <w:spacing w:val="-15"/>
          <w:sz w:val="24"/>
        </w:rPr>
        <w:t xml:space="preserve"> </w:t>
      </w:r>
      <w:r>
        <w:rPr>
          <w:sz w:val="24"/>
        </w:rPr>
        <w:t>DBMS</w:t>
      </w:r>
      <w:r>
        <w:rPr>
          <w:spacing w:val="-3"/>
          <w:sz w:val="24"/>
        </w:rPr>
        <w:t xml:space="preserve"> </w:t>
      </w:r>
      <w:r>
        <w:rPr>
          <w:sz w:val="24"/>
        </w:rPr>
        <w:t>ensures</w:t>
      </w:r>
      <w:r>
        <w:rPr>
          <w:spacing w:val="-4"/>
          <w:sz w:val="24"/>
        </w:rPr>
        <w:t xml:space="preserve"> </w:t>
      </w:r>
      <w:r>
        <w:rPr>
          <w:sz w:val="24"/>
        </w:rPr>
        <w:t>data</w:t>
      </w:r>
      <w:r>
        <w:rPr>
          <w:spacing w:val="-4"/>
          <w:sz w:val="24"/>
        </w:rPr>
        <w:t xml:space="preserve"> </w:t>
      </w:r>
      <w:r>
        <w:rPr>
          <w:sz w:val="24"/>
        </w:rPr>
        <w:t>is</w:t>
      </w:r>
      <w:r>
        <w:rPr>
          <w:spacing w:val="-2"/>
          <w:sz w:val="24"/>
        </w:rPr>
        <w:t xml:space="preserve"> </w:t>
      </w:r>
      <w:r>
        <w:rPr>
          <w:sz w:val="24"/>
        </w:rPr>
        <w:t>protected,</w:t>
      </w:r>
      <w:r>
        <w:rPr>
          <w:spacing w:val="-4"/>
          <w:sz w:val="24"/>
        </w:rPr>
        <w:t xml:space="preserve"> </w:t>
      </w:r>
      <w:r>
        <w:rPr>
          <w:sz w:val="24"/>
        </w:rPr>
        <w:t>providing</w:t>
      </w:r>
      <w:r>
        <w:rPr>
          <w:spacing w:val="-4"/>
          <w:sz w:val="24"/>
        </w:rPr>
        <w:t xml:space="preserve"> </w:t>
      </w:r>
      <w:r>
        <w:rPr>
          <w:sz w:val="24"/>
        </w:rPr>
        <w:t>features</w:t>
      </w:r>
      <w:r>
        <w:rPr>
          <w:spacing w:val="-4"/>
          <w:sz w:val="24"/>
        </w:rPr>
        <w:t xml:space="preserve"> </w:t>
      </w:r>
      <w:r>
        <w:rPr>
          <w:sz w:val="24"/>
        </w:rPr>
        <w:t>like</w:t>
      </w:r>
      <w:r>
        <w:rPr>
          <w:spacing w:val="-3"/>
          <w:sz w:val="24"/>
        </w:rPr>
        <w:t xml:space="preserve"> </w:t>
      </w:r>
      <w:r>
        <w:rPr>
          <w:sz w:val="24"/>
        </w:rPr>
        <w:t>access control, encryption, and data backups.</w:t>
      </w:r>
    </w:p>
    <w:p w14:paraId="7D076C55" w14:textId="77777777" w:rsidR="00377714" w:rsidRDefault="00FB484C">
      <w:pPr>
        <w:pStyle w:val="Heading2"/>
        <w:spacing w:before="159"/>
        <w:ind w:left="360" w:firstLine="0"/>
        <w:jc w:val="left"/>
      </w:pPr>
      <w:r>
        <w:t>Types</w:t>
      </w:r>
      <w:r>
        <w:rPr>
          <w:spacing w:val="-8"/>
        </w:rPr>
        <w:t xml:space="preserve"> </w:t>
      </w:r>
      <w:r>
        <w:t>of</w:t>
      </w:r>
      <w:r>
        <w:rPr>
          <w:spacing w:val="-9"/>
        </w:rPr>
        <w:t xml:space="preserve"> </w:t>
      </w:r>
      <w:r>
        <w:t>DBMS</w:t>
      </w:r>
      <w:r>
        <w:rPr>
          <w:spacing w:val="-8"/>
        </w:rPr>
        <w:t xml:space="preserve"> </w:t>
      </w:r>
      <w:r>
        <w:t>Used</w:t>
      </w:r>
      <w:r>
        <w:rPr>
          <w:spacing w:val="-8"/>
        </w:rPr>
        <w:t xml:space="preserve"> </w:t>
      </w:r>
      <w:r>
        <w:t>in</w:t>
      </w:r>
      <w:r>
        <w:rPr>
          <w:spacing w:val="-10"/>
        </w:rPr>
        <w:t xml:space="preserve"> </w:t>
      </w:r>
      <w:r>
        <w:t>Web</w:t>
      </w:r>
      <w:r>
        <w:rPr>
          <w:spacing w:val="-7"/>
        </w:rPr>
        <w:t xml:space="preserve"> </w:t>
      </w:r>
      <w:r>
        <w:rPr>
          <w:spacing w:val="-2"/>
        </w:rPr>
        <w:t>Development</w:t>
      </w:r>
    </w:p>
    <w:p w14:paraId="20D3E42E" w14:textId="77777777" w:rsidR="00377714" w:rsidRDefault="00377714">
      <w:pPr>
        <w:pStyle w:val="BodyText"/>
        <w:spacing w:before="21"/>
        <w:rPr>
          <w:b/>
        </w:rPr>
      </w:pPr>
    </w:p>
    <w:p w14:paraId="7BE57061" w14:textId="77777777" w:rsidR="00377714" w:rsidRDefault="00FB484C">
      <w:pPr>
        <w:pStyle w:val="ListParagraph"/>
        <w:numPr>
          <w:ilvl w:val="0"/>
          <w:numId w:val="18"/>
        </w:numPr>
        <w:tabs>
          <w:tab w:val="left" w:pos="1077"/>
        </w:tabs>
        <w:ind w:left="1077" w:hanging="357"/>
        <w:rPr>
          <w:sz w:val="24"/>
        </w:rPr>
      </w:pPr>
      <w:r>
        <w:rPr>
          <w:b/>
          <w:sz w:val="24"/>
        </w:rPr>
        <w:t>Relational</w:t>
      </w:r>
      <w:r>
        <w:rPr>
          <w:b/>
          <w:spacing w:val="-4"/>
          <w:sz w:val="24"/>
        </w:rPr>
        <w:t xml:space="preserve"> </w:t>
      </w:r>
      <w:r>
        <w:rPr>
          <w:b/>
          <w:sz w:val="24"/>
        </w:rPr>
        <w:t xml:space="preserve">DBMS </w:t>
      </w:r>
      <w:r>
        <w:rPr>
          <w:b/>
          <w:spacing w:val="-2"/>
          <w:sz w:val="24"/>
        </w:rPr>
        <w:t>(RDBMS)</w:t>
      </w:r>
      <w:r>
        <w:rPr>
          <w:spacing w:val="-2"/>
          <w:sz w:val="24"/>
        </w:rPr>
        <w:t>:</w:t>
      </w:r>
    </w:p>
    <w:p w14:paraId="2C1537DE" w14:textId="77777777" w:rsidR="00377714" w:rsidRDefault="00377714">
      <w:pPr>
        <w:pStyle w:val="BodyText"/>
        <w:spacing w:before="22"/>
      </w:pPr>
    </w:p>
    <w:p w14:paraId="450D1897" w14:textId="77777777" w:rsidR="00377714" w:rsidRDefault="00FB484C">
      <w:pPr>
        <w:pStyle w:val="ListParagraph"/>
        <w:numPr>
          <w:ilvl w:val="1"/>
          <w:numId w:val="18"/>
        </w:numPr>
        <w:tabs>
          <w:tab w:val="left" w:pos="1800"/>
        </w:tabs>
        <w:spacing w:line="340" w:lineRule="auto"/>
        <w:ind w:right="462"/>
        <w:rPr>
          <w:sz w:val="24"/>
        </w:rPr>
      </w:pPr>
      <w:r>
        <w:rPr>
          <w:sz w:val="24"/>
        </w:rPr>
        <w:t>In</w:t>
      </w:r>
      <w:r>
        <w:rPr>
          <w:spacing w:val="-2"/>
          <w:sz w:val="24"/>
        </w:rPr>
        <w:t xml:space="preserve"> </w:t>
      </w:r>
      <w:r>
        <w:rPr>
          <w:sz w:val="24"/>
        </w:rPr>
        <w:t>an</w:t>
      </w:r>
      <w:r>
        <w:rPr>
          <w:spacing w:val="-4"/>
          <w:sz w:val="24"/>
        </w:rPr>
        <w:t xml:space="preserve"> </w:t>
      </w:r>
      <w:r>
        <w:rPr>
          <w:sz w:val="24"/>
        </w:rPr>
        <w:t>RDBMS,</w:t>
      </w:r>
      <w:r>
        <w:rPr>
          <w:spacing w:val="-4"/>
          <w:sz w:val="24"/>
        </w:rPr>
        <w:t xml:space="preserve"> </w:t>
      </w:r>
      <w:r>
        <w:rPr>
          <w:sz w:val="24"/>
        </w:rPr>
        <w:t>data</w:t>
      </w:r>
      <w:r>
        <w:rPr>
          <w:spacing w:val="-4"/>
          <w:sz w:val="24"/>
        </w:rPr>
        <w:t xml:space="preserve"> </w:t>
      </w:r>
      <w:r>
        <w:rPr>
          <w:sz w:val="24"/>
        </w:rPr>
        <w:t>is</w:t>
      </w:r>
      <w:r>
        <w:rPr>
          <w:spacing w:val="-4"/>
          <w:sz w:val="24"/>
        </w:rPr>
        <w:t xml:space="preserve"> </w:t>
      </w:r>
      <w:r>
        <w:rPr>
          <w:sz w:val="24"/>
        </w:rPr>
        <w:t>stored</w:t>
      </w:r>
      <w:r>
        <w:rPr>
          <w:spacing w:val="-4"/>
          <w:sz w:val="24"/>
        </w:rPr>
        <w:t xml:space="preserve"> </w:t>
      </w:r>
      <w:r>
        <w:rPr>
          <w:sz w:val="24"/>
        </w:rPr>
        <w:t>in</w:t>
      </w:r>
      <w:r>
        <w:rPr>
          <w:spacing w:val="-4"/>
          <w:sz w:val="24"/>
        </w:rPr>
        <w:t xml:space="preserve"> </w:t>
      </w:r>
      <w:r>
        <w:rPr>
          <w:sz w:val="24"/>
        </w:rPr>
        <w:t>tables</w:t>
      </w:r>
      <w:r>
        <w:rPr>
          <w:spacing w:val="-4"/>
          <w:sz w:val="24"/>
        </w:rPr>
        <w:t xml:space="preserve"> </w:t>
      </w:r>
      <w:r>
        <w:rPr>
          <w:sz w:val="24"/>
        </w:rPr>
        <w:t>with</w:t>
      </w:r>
      <w:r>
        <w:rPr>
          <w:spacing w:val="-4"/>
          <w:sz w:val="24"/>
        </w:rPr>
        <w:t xml:space="preserve"> </w:t>
      </w:r>
      <w:r>
        <w:rPr>
          <w:sz w:val="24"/>
        </w:rPr>
        <w:t>rows</w:t>
      </w:r>
      <w:r>
        <w:rPr>
          <w:spacing w:val="-2"/>
          <w:sz w:val="24"/>
        </w:rPr>
        <w:t xml:space="preserve"> </w:t>
      </w:r>
      <w:r>
        <w:rPr>
          <w:sz w:val="24"/>
        </w:rPr>
        <w:t>and</w:t>
      </w:r>
      <w:r>
        <w:rPr>
          <w:spacing w:val="-4"/>
          <w:sz w:val="24"/>
        </w:rPr>
        <w:t xml:space="preserve"> </w:t>
      </w:r>
      <w:r>
        <w:rPr>
          <w:sz w:val="24"/>
        </w:rPr>
        <w:t>columns,</w:t>
      </w:r>
      <w:r>
        <w:rPr>
          <w:spacing w:val="-4"/>
          <w:sz w:val="24"/>
        </w:rPr>
        <w:t xml:space="preserve"> </w:t>
      </w:r>
      <w:r>
        <w:rPr>
          <w:sz w:val="24"/>
        </w:rPr>
        <w:t>like</w:t>
      </w:r>
      <w:r>
        <w:rPr>
          <w:spacing w:val="-4"/>
          <w:sz w:val="24"/>
        </w:rPr>
        <w:t xml:space="preserve"> </w:t>
      </w:r>
      <w:r>
        <w:rPr>
          <w:sz w:val="24"/>
        </w:rPr>
        <w:t>a</w:t>
      </w:r>
      <w:r>
        <w:rPr>
          <w:spacing w:val="-5"/>
          <w:sz w:val="24"/>
        </w:rPr>
        <w:t xml:space="preserve"> </w:t>
      </w:r>
      <w:r>
        <w:rPr>
          <w:sz w:val="24"/>
        </w:rPr>
        <w:t xml:space="preserve">spreadsheet. The data in different tables can be linked using </w:t>
      </w:r>
      <w:r>
        <w:rPr>
          <w:b/>
          <w:sz w:val="24"/>
        </w:rPr>
        <w:t>keys</w:t>
      </w:r>
      <w:r>
        <w:rPr>
          <w:sz w:val="24"/>
        </w:rPr>
        <w:t>.</w:t>
      </w:r>
    </w:p>
    <w:p w14:paraId="227523A3" w14:textId="77777777" w:rsidR="00377714" w:rsidRDefault="00FB484C">
      <w:pPr>
        <w:pStyle w:val="ListParagraph"/>
        <w:numPr>
          <w:ilvl w:val="1"/>
          <w:numId w:val="18"/>
        </w:numPr>
        <w:tabs>
          <w:tab w:val="left" w:pos="1797"/>
        </w:tabs>
        <w:spacing w:before="188"/>
        <w:ind w:left="1797" w:hanging="357"/>
        <w:rPr>
          <w:sz w:val="24"/>
        </w:rPr>
      </w:pPr>
      <w:r>
        <w:rPr>
          <w:sz w:val="24"/>
        </w:rPr>
        <w:t>Example:</w:t>
      </w:r>
      <w:r>
        <w:rPr>
          <w:spacing w:val="-10"/>
          <w:sz w:val="24"/>
        </w:rPr>
        <w:t xml:space="preserve"> </w:t>
      </w:r>
      <w:r>
        <w:rPr>
          <w:b/>
          <w:sz w:val="24"/>
        </w:rPr>
        <w:t>MySQL</w:t>
      </w:r>
      <w:r>
        <w:rPr>
          <w:sz w:val="24"/>
        </w:rPr>
        <w:t>,</w:t>
      </w:r>
      <w:r>
        <w:rPr>
          <w:spacing w:val="-4"/>
          <w:sz w:val="24"/>
        </w:rPr>
        <w:t xml:space="preserve"> </w:t>
      </w:r>
      <w:r>
        <w:rPr>
          <w:b/>
          <w:sz w:val="24"/>
        </w:rPr>
        <w:t>PostgreSQL</w:t>
      </w:r>
      <w:r>
        <w:rPr>
          <w:sz w:val="24"/>
        </w:rPr>
        <w:t>,</w:t>
      </w:r>
      <w:r>
        <w:rPr>
          <w:spacing w:val="-5"/>
          <w:sz w:val="24"/>
        </w:rPr>
        <w:t xml:space="preserve"> </w:t>
      </w:r>
      <w:r>
        <w:rPr>
          <w:b/>
          <w:sz w:val="24"/>
        </w:rPr>
        <w:t>SQLite</w:t>
      </w:r>
      <w:r>
        <w:rPr>
          <w:sz w:val="24"/>
        </w:rPr>
        <w:t>,</w:t>
      </w:r>
      <w:r>
        <w:rPr>
          <w:spacing w:val="-4"/>
          <w:sz w:val="24"/>
        </w:rPr>
        <w:t xml:space="preserve"> </w:t>
      </w:r>
      <w:r>
        <w:rPr>
          <w:sz w:val="24"/>
        </w:rPr>
        <w:t>and</w:t>
      </w:r>
      <w:r>
        <w:rPr>
          <w:spacing w:val="-5"/>
          <w:sz w:val="24"/>
        </w:rPr>
        <w:t xml:space="preserve"> </w:t>
      </w:r>
      <w:r>
        <w:rPr>
          <w:b/>
          <w:sz w:val="24"/>
        </w:rPr>
        <w:t>Microsoft</w:t>
      </w:r>
      <w:r>
        <w:rPr>
          <w:b/>
          <w:spacing w:val="-7"/>
          <w:sz w:val="24"/>
        </w:rPr>
        <w:t xml:space="preserve"> </w:t>
      </w:r>
      <w:r>
        <w:rPr>
          <w:b/>
          <w:sz w:val="24"/>
        </w:rPr>
        <w:t>SQL</w:t>
      </w:r>
      <w:r>
        <w:rPr>
          <w:b/>
          <w:spacing w:val="-14"/>
          <w:sz w:val="24"/>
        </w:rPr>
        <w:t xml:space="preserve"> </w:t>
      </w:r>
      <w:r>
        <w:rPr>
          <w:b/>
          <w:spacing w:val="-2"/>
          <w:sz w:val="24"/>
        </w:rPr>
        <w:t>Server</w:t>
      </w:r>
      <w:r>
        <w:rPr>
          <w:spacing w:val="-2"/>
          <w:sz w:val="24"/>
        </w:rPr>
        <w:t>.</w:t>
      </w:r>
    </w:p>
    <w:p w14:paraId="02E4E256" w14:textId="77777777" w:rsidR="00377714" w:rsidRDefault="00377714">
      <w:pPr>
        <w:pStyle w:val="BodyText"/>
        <w:spacing w:before="6"/>
      </w:pPr>
    </w:p>
    <w:p w14:paraId="21CBA09C" w14:textId="77777777" w:rsidR="00377714" w:rsidRDefault="00FB484C">
      <w:pPr>
        <w:pStyle w:val="ListParagraph"/>
        <w:numPr>
          <w:ilvl w:val="1"/>
          <w:numId w:val="18"/>
        </w:numPr>
        <w:tabs>
          <w:tab w:val="left" w:pos="1800"/>
        </w:tabs>
        <w:spacing w:line="338" w:lineRule="auto"/>
        <w:ind w:right="456"/>
        <w:rPr>
          <w:sz w:val="24"/>
        </w:rPr>
      </w:pPr>
      <w:r>
        <w:rPr>
          <w:sz w:val="24"/>
        </w:rPr>
        <w:t>Used</w:t>
      </w:r>
      <w:r>
        <w:rPr>
          <w:spacing w:val="37"/>
          <w:sz w:val="24"/>
        </w:rPr>
        <w:t xml:space="preserve"> </w:t>
      </w:r>
      <w:r>
        <w:rPr>
          <w:sz w:val="24"/>
        </w:rPr>
        <w:t>for</w:t>
      </w:r>
      <w:r>
        <w:rPr>
          <w:spacing w:val="36"/>
          <w:sz w:val="24"/>
        </w:rPr>
        <w:t xml:space="preserve"> </w:t>
      </w:r>
      <w:r>
        <w:rPr>
          <w:sz w:val="24"/>
        </w:rPr>
        <w:t>structured</w:t>
      </w:r>
      <w:r>
        <w:rPr>
          <w:spacing w:val="37"/>
          <w:sz w:val="24"/>
        </w:rPr>
        <w:t xml:space="preserve"> </w:t>
      </w:r>
      <w:r>
        <w:rPr>
          <w:sz w:val="24"/>
        </w:rPr>
        <w:t>data</w:t>
      </w:r>
      <w:r>
        <w:rPr>
          <w:spacing w:val="39"/>
          <w:sz w:val="24"/>
        </w:rPr>
        <w:t xml:space="preserve"> </w:t>
      </w:r>
      <w:r>
        <w:rPr>
          <w:sz w:val="24"/>
        </w:rPr>
        <w:t>that</w:t>
      </w:r>
      <w:r>
        <w:rPr>
          <w:spacing w:val="37"/>
          <w:sz w:val="24"/>
        </w:rPr>
        <w:t xml:space="preserve"> </w:t>
      </w:r>
      <w:r>
        <w:rPr>
          <w:sz w:val="24"/>
        </w:rPr>
        <w:t>fits</w:t>
      </w:r>
      <w:r>
        <w:rPr>
          <w:spacing w:val="38"/>
          <w:sz w:val="24"/>
        </w:rPr>
        <w:t xml:space="preserve"> </w:t>
      </w:r>
      <w:r>
        <w:rPr>
          <w:sz w:val="24"/>
        </w:rPr>
        <w:t>into</w:t>
      </w:r>
      <w:r>
        <w:rPr>
          <w:spacing w:val="38"/>
          <w:sz w:val="24"/>
        </w:rPr>
        <w:t xml:space="preserve"> </w:t>
      </w:r>
      <w:r>
        <w:rPr>
          <w:sz w:val="24"/>
        </w:rPr>
        <w:t>a</w:t>
      </w:r>
      <w:r>
        <w:rPr>
          <w:spacing w:val="36"/>
          <w:sz w:val="24"/>
        </w:rPr>
        <w:t xml:space="preserve"> </w:t>
      </w:r>
      <w:r>
        <w:rPr>
          <w:sz w:val="24"/>
        </w:rPr>
        <w:t>clear</w:t>
      </w:r>
      <w:r>
        <w:rPr>
          <w:spacing w:val="37"/>
          <w:sz w:val="24"/>
        </w:rPr>
        <w:t xml:space="preserve"> </w:t>
      </w:r>
      <w:r>
        <w:rPr>
          <w:sz w:val="24"/>
        </w:rPr>
        <w:t>format,</w:t>
      </w:r>
      <w:r>
        <w:rPr>
          <w:spacing w:val="37"/>
          <w:sz w:val="24"/>
        </w:rPr>
        <w:t xml:space="preserve"> </w:t>
      </w:r>
      <w:r>
        <w:rPr>
          <w:sz w:val="24"/>
        </w:rPr>
        <w:t>such</w:t>
      </w:r>
      <w:r>
        <w:rPr>
          <w:spacing w:val="37"/>
          <w:sz w:val="24"/>
        </w:rPr>
        <w:t xml:space="preserve"> </w:t>
      </w:r>
      <w:r>
        <w:rPr>
          <w:sz w:val="24"/>
        </w:rPr>
        <w:t>as</w:t>
      </w:r>
      <w:r>
        <w:rPr>
          <w:spacing w:val="38"/>
          <w:sz w:val="24"/>
        </w:rPr>
        <w:t xml:space="preserve"> </w:t>
      </w:r>
      <w:r>
        <w:rPr>
          <w:sz w:val="24"/>
        </w:rPr>
        <w:t>user</w:t>
      </w:r>
      <w:r>
        <w:rPr>
          <w:spacing w:val="37"/>
          <w:sz w:val="24"/>
        </w:rPr>
        <w:t xml:space="preserve"> </w:t>
      </w:r>
      <w:r>
        <w:rPr>
          <w:sz w:val="24"/>
        </w:rPr>
        <w:t>profiles</w:t>
      </w:r>
      <w:r>
        <w:rPr>
          <w:spacing w:val="37"/>
          <w:sz w:val="24"/>
        </w:rPr>
        <w:t xml:space="preserve"> </w:t>
      </w:r>
      <w:r>
        <w:rPr>
          <w:sz w:val="24"/>
        </w:rPr>
        <w:t xml:space="preserve">or </w:t>
      </w:r>
      <w:r>
        <w:rPr>
          <w:spacing w:val="-2"/>
          <w:sz w:val="24"/>
        </w:rPr>
        <w:t>orders.</w:t>
      </w:r>
    </w:p>
    <w:p w14:paraId="1BDD5053" w14:textId="77777777" w:rsidR="00377714" w:rsidRDefault="00FB484C">
      <w:pPr>
        <w:pStyle w:val="ListParagraph"/>
        <w:numPr>
          <w:ilvl w:val="1"/>
          <w:numId w:val="18"/>
        </w:numPr>
        <w:tabs>
          <w:tab w:val="left" w:pos="1800"/>
        </w:tabs>
        <w:spacing w:before="195" w:line="336" w:lineRule="auto"/>
        <w:ind w:right="428"/>
        <w:rPr>
          <w:sz w:val="24"/>
        </w:rPr>
      </w:pPr>
      <w:r>
        <w:rPr>
          <w:b/>
          <w:sz w:val="24"/>
        </w:rPr>
        <w:t>SQL</w:t>
      </w:r>
      <w:r>
        <w:rPr>
          <w:b/>
          <w:spacing w:val="38"/>
          <w:sz w:val="24"/>
        </w:rPr>
        <w:t xml:space="preserve"> </w:t>
      </w:r>
      <w:r>
        <w:rPr>
          <w:b/>
          <w:sz w:val="24"/>
        </w:rPr>
        <w:t>(Structured</w:t>
      </w:r>
      <w:r>
        <w:rPr>
          <w:b/>
          <w:spacing w:val="71"/>
          <w:sz w:val="24"/>
        </w:rPr>
        <w:t xml:space="preserve"> </w:t>
      </w:r>
      <w:r>
        <w:rPr>
          <w:b/>
          <w:sz w:val="24"/>
        </w:rPr>
        <w:t>Query</w:t>
      </w:r>
      <w:r>
        <w:rPr>
          <w:b/>
          <w:spacing w:val="40"/>
          <w:sz w:val="24"/>
        </w:rPr>
        <w:t xml:space="preserve"> </w:t>
      </w:r>
      <w:r>
        <w:rPr>
          <w:b/>
          <w:sz w:val="24"/>
        </w:rPr>
        <w:t>Language)</w:t>
      </w:r>
      <w:r>
        <w:rPr>
          <w:b/>
          <w:spacing w:val="72"/>
          <w:sz w:val="24"/>
        </w:rPr>
        <w:t xml:space="preserve"> </w:t>
      </w:r>
      <w:r>
        <w:rPr>
          <w:sz w:val="24"/>
        </w:rPr>
        <w:t>is</w:t>
      </w:r>
      <w:r>
        <w:rPr>
          <w:spacing w:val="40"/>
          <w:sz w:val="24"/>
        </w:rPr>
        <w:t xml:space="preserve"> </w:t>
      </w:r>
      <w:r>
        <w:rPr>
          <w:sz w:val="24"/>
        </w:rPr>
        <w:t>used</w:t>
      </w:r>
      <w:r>
        <w:rPr>
          <w:spacing w:val="71"/>
          <w:sz w:val="24"/>
        </w:rPr>
        <w:t xml:space="preserve"> </w:t>
      </w:r>
      <w:r>
        <w:rPr>
          <w:sz w:val="24"/>
        </w:rPr>
        <w:t>to</w:t>
      </w:r>
      <w:r>
        <w:rPr>
          <w:spacing w:val="40"/>
          <w:sz w:val="24"/>
        </w:rPr>
        <w:t xml:space="preserve"> </w:t>
      </w:r>
      <w:r>
        <w:rPr>
          <w:sz w:val="24"/>
        </w:rPr>
        <w:t>interact</w:t>
      </w:r>
      <w:r>
        <w:rPr>
          <w:spacing w:val="72"/>
          <w:sz w:val="24"/>
        </w:rPr>
        <w:t xml:space="preserve"> </w:t>
      </w:r>
      <w:r>
        <w:rPr>
          <w:sz w:val="24"/>
        </w:rPr>
        <w:t>with</w:t>
      </w:r>
      <w:r>
        <w:rPr>
          <w:spacing w:val="70"/>
          <w:sz w:val="24"/>
        </w:rPr>
        <w:t xml:space="preserve"> </w:t>
      </w:r>
      <w:r>
        <w:rPr>
          <w:sz w:val="24"/>
        </w:rPr>
        <w:t>the</w:t>
      </w:r>
      <w:r>
        <w:rPr>
          <w:spacing w:val="40"/>
          <w:sz w:val="24"/>
        </w:rPr>
        <w:t xml:space="preserve"> </w:t>
      </w:r>
      <w:r>
        <w:rPr>
          <w:sz w:val="24"/>
        </w:rPr>
        <w:t>database, including adding, updating, and retrieving data.</w:t>
      </w:r>
    </w:p>
    <w:p w14:paraId="145F4DDB" w14:textId="77777777" w:rsidR="00377714" w:rsidRDefault="00FB484C">
      <w:pPr>
        <w:pStyle w:val="Heading2"/>
        <w:numPr>
          <w:ilvl w:val="0"/>
          <w:numId w:val="18"/>
        </w:numPr>
        <w:tabs>
          <w:tab w:val="left" w:pos="1077"/>
        </w:tabs>
        <w:spacing w:before="196"/>
        <w:ind w:left="1077" w:hanging="357"/>
        <w:rPr>
          <w:b w:val="0"/>
        </w:rPr>
      </w:pPr>
      <w:r>
        <w:t>NoSQL</w:t>
      </w:r>
      <w:r>
        <w:rPr>
          <w:spacing w:val="-16"/>
        </w:rPr>
        <w:t xml:space="preserve"> </w:t>
      </w:r>
      <w:r>
        <w:rPr>
          <w:spacing w:val="-4"/>
        </w:rPr>
        <w:t>DBMS</w:t>
      </w:r>
      <w:r>
        <w:rPr>
          <w:b w:val="0"/>
          <w:spacing w:val="-4"/>
        </w:rPr>
        <w:t>:</w:t>
      </w:r>
    </w:p>
    <w:p w14:paraId="273A8BE6" w14:textId="77777777" w:rsidR="00377714" w:rsidRDefault="00377714">
      <w:pPr>
        <w:pStyle w:val="Heading2"/>
        <w:jc w:val="left"/>
        <w:rPr>
          <w:b w:val="0"/>
        </w:rPr>
        <w:sectPr w:rsidR="00377714">
          <w:pgSz w:w="12240" w:h="15840"/>
          <w:pgMar w:top="1380" w:right="1080" w:bottom="1200" w:left="10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0C15B905" w14:textId="77777777" w:rsidR="00377714" w:rsidRDefault="00FB484C">
      <w:pPr>
        <w:pStyle w:val="ListParagraph"/>
        <w:numPr>
          <w:ilvl w:val="1"/>
          <w:numId w:val="18"/>
        </w:numPr>
        <w:tabs>
          <w:tab w:val="left" w:pos="1800"/>
        </w:tabs>
        <w:spacing w:before="79" w:line="336" w:lineRule="auto"/>
        <w:ind w:right="457"/>
        <w:rPr>
          <w:sz w:val="24"/>
        </w:rPr>
      </w:pPr>
      <w:r>
        <w:rPr>
          <w:sz w:val="24"/>
        </w:rPr>
        <w:lastRenderedPageBreak/>
        <w:t>NoSQL</w:t>
      </w:r>
      <w:r>
        <w:rPr>
          <w:spacing w:val="-9"/>
          <w:sz w:val="24"/>
        </w:rPr>
        <w:t xml:space="preserve"> </w:t>
      </w:r>
      <w:r>
        <w:rPr>
          <w:sz w:val="24"/>
        </w:rPr>
        <w:t>databases</w:t>
      </w:r>
      <w:r>
        <w:rPr>
          <w:spacing w:val="-4"/>
          <w:sz w:val="24"/>
        </w:rPr>
        <w:t xml:space="preserve"> </w:t>
      </w:r>
      <w:r>
        <w:rPr>
          <w:sz w:val="24"/>
        </w:rPr>
        <w:t>are</w:t>
      </w:r>
      <w:r>
        <w:rPr>
          <w:spacing w:val="-5"/>
          <w:sz w:val="24"/>
        </w:rPr>
        <w:t xml:space="preserve"> </w:t>
      </w:r>
      <w:r>
        <w:rPr>
          <w:sz w:val="24"/>
        </w:rPr>
        <w:t>used</w:t>
      </w:r>
      <w:r>
        <w:rPr>
          <w:spacing w:val="-4"/>
          <w:sz w:val="24"/>
        </w:rPr>
        <w:t xml:space="preserve"> </w:t>
      </w:r>
      <w:r>
        <w:rPr>
          <w:sz w:val="24"/>
        </w:rPr>
        <w:t>when</w:t>
      </w:r>
      <w:r>
        <w:rPr>
          <w:spacing w:val="-3"/>
          <w:sz w:val="24"/>
        </w:rPr>
        <w:t xml:space="preserve"> </w:t>
      </w:r>
      <w:r>
        <w:rPr>
          <w:sz w:val="24"/>
        </w:rPr>
        <w:t>the</w:t>
      </w:r>
      <w:r>
        <w:rPr>
          <w:spacing w:val="-4"/>
          <w:sz w:val="24"/>
        </w:rPr>
        <w:t xml:space="preserve"> </w:t>
      </w:r>
      <w:r>
        <w:rPr>
          <w:sz w:val="24"/>
        </w:rPr>
        <w:t>data</w:t>
      </w:r>
      <w:r>
        <w:rPr>
          <w:spacing w:val="-4"/>
          <w:sz w:val="24"/>
        </w:rPr>
        <w:t xml:space="preserve"> </w:t>
      </w:r>
      <w:r>
        <w:rPr>
          <w:sz w:val="24"/>
        </w:rPr>
        <w:t>is</w:t>
      </w:r>
      <w:r>
        <w:rPr>
          <w:spacing w:val="-4"/>
          <w:sz w:val="24"/>
        </w:rPr>
        <w:t xml:space="preserve"> </w:t>
      </w:r>
      <w:r>
        <w:rPr>
          <w:sz w:val="24"/>
        </w:rPr>
        <w:t>unstructured</w:t>
      </w:r>
      <w:r>
        <w:rPr>
          <w:spacing w:val="-4"/>
          <w:sz w:val="24"/>
        </w:rPr>
        <w:t xml:space="preserve"> </w:t>
      </w:r>
      <w:r>
        <w:rPr>
          <w:sz w:val="24"/>
        </w:rPr>
        <w:t>or</w:t>
      </w:r>
      <w:r>
        <w:rPr>
          <w:spacing w:val="-4"/>
          <w:sz w:val="24"/>
        </w:rPr>
        <w:t xml:space="preserve"> </w:t>
      </w:r>
      <w:r>
        <w:rPr>
          <w:sz w:val="24"/>
        </w:rPr>
        <w:t>semi-structured,</w:t>
      </w:r>
      <w:r>
        <w:rPr>
          <w:spacing w:val="-4"/>
          <w:sz w:val="24"/>
        </w:rPr>
        <w:t xml:space="preserve"> </w:t>
      </w:r>
      <w:r>
        <w:rPr>
          <w:sz w:val="24"/>
        </w:rPr>
        <w:t>such as documents, key-value pairs, or graph-based data.</w:t>
      </w:r>
    </w:p>
    <w:p w14:paraId="3867ACB7" w14:textId="77777777" w:rsidR="00377714" w:rsidRDefault="00FB484C">
      <w:pPr>
        <w:pStyle w:val="ListParagraph"/>
        <w:numPr>
          <w:ilvl w:val="1"/>
          <w:numId w:val="18"/>
        </w:numPr>
        <w:tabs>
          <w:tab w:val="left" w:pos="1797"/>
        </w:tabs>
        <w:spacing w:before="199"/>
        <w:ind w:left="1797" w:hanging="357"/>
        <w:rPr>
          <w:sz w:val="24"/>
        </w:rPr>
      </w:pPr>
      <w:r>
        <w:rPr>
          <w:sz w:val="24"/>
        </w:rPr>
        <w:t>Example:</w:t>
      </w:r>
      <w:r>
        <w:rPr>
          <w:spacing w:val="-8"/>
          <w:sz w:val="24"/>
        </w:rPr>
        <w:t xml:space="preserve"> </w:t>
      </w:r>
      <w:r>
        <w:rPr>
          <w:b/>
          <w:sz w:val="24"/>
        </w:rPr>
        <w:t>MongoDB</w:t>
      </w:r>
      <w:r>
        <w:rPr>
          <w:sz w:val="24"/>
        </w:rPr>
        <w:t>,</w:t>
      </w:r>
      <w:r>
        <w:rPr>
          <w:spacing w:val="-7"/>
          <w:sz w:val="24"/>
        </w:rPr>
        <w:t xml:space="preserve"> </w:t>
      </w:r>
      <w:r>
        <w:rPr>
          <w:b/>
          <w:sz w:val="24"/>
        </w:rPr>
        <w:t>Firebase</w:t>
      </w:r>
      <w:r>
        <w:rPr>
          <w:sz w:val="24"/>
        </w:rPr>
        <w:t>,</w:t>
      </w:r>
      <w:r>
        <w:rPr>
          <w:spacing w:val="-4"/>
          <w:sz w:val="24"/>
        </w:rPr>
        <w:t xml:space="preserve"> </w:t>
      </w:r>
      <w:r>
        <w:rPr>
          <w:b/>
          <w:spacing w:val="-2"/>
          <w:sz w:val="24"/>
        </w:rPr>
        <w:t>Cassandra</w:t>
      </w:r>
      <w:r>
        <w:rPr>
          <w:spacing w:val="-2"/>
          <w:sz w:val="24"/>
        </w:rPr>
        <w:t>.</w:t>
      </w:r>
    </w:p>
    <w:p w14:paraId="7C59AF49" w14:textId="77777777" w:rsidR="00377714" w:rsidRDefault="00377714">
      <w:pPr>
        <w:pStyle w:val="BodyText"/>
        <w:spacing w:before="6"/>
      </w:pPr>
    </w:p>
    <w:p w14:paraId="17A67650" w14:textId="77777777" w:rsidR="00377714" w:rsidRDefault="00FB484C">
      <w:pPr>
        <w:pStyle w:val="ListParagraph"/>
        <w:numPr>
          <w:ilvl w:val="1"/>
          <w:numId w:val="18"/>
        </w:numPr>
        <w:tabs>
          <w:tab w:val="left" w:pos="1800"/>
        </w:tabs>
        <w:spacing w:line="338" w:lineRule="auto"/>
        <w:ind w:right="421"/>
        <w:rPr>
          <w:sz w:val="24"/>
        </w:rPr>
      </w:pPr>
      <w:r>
        <w:rPr>
          <w:sz w:val="24"/>
        </w:rPr>
        <w:t>More</w:t>
      </w:r>
      <w:r>
        <w:rPr>
          <w:spacing w:val="-6"/>
          <w:sz w:val="24"/>
        </w:rPr>
        <w:t xml:space="preserve"> </w:t>
      </w:r>
      <w:r>
        <w:rPr>
          <w:sz w:val="24"/>
        </w:rPr>
        <w:t>flexible</w:t>
      </w:r>
      <w:r>
        <w:rPr>
          <w:spacing w:val="-5"/>
          <w:sz w:val="24"/>
        </w:rPr>
        <w:t xml:space="preserve"> </w:t>
      </w:r>
      <w:r>
        <w:rPr>
          <w:sz w:val="24"/>
        </w:rPr>
        <w:t>than</w:t>
      </w:r>
      <w:r>
        <w:rPr>
          <w:spacing w:val="-4"/>
          <w:sz w:val="24"/>
        </w:rPr>
        <w:t xml:space="preserve"> </w:t>
      </w:r>
      <w:r>
        <w:rPr>
          <w:sz w:val="24"/>
        </w:rPr>
        <w:t>RDBMS</w:t>
      </w:r>
      <w:r>
        <w:rPr>
          <w:spacing w:val="-4"/>
          <w:sz w:val="24"/>
        </w:rPr>
        <w:t xml:space="preserve"> </w:t>
      </w:r>
      <w:r>
        <w:rPr>
          <w:sz w:val="24"/>
        </w:rPr>
        <w:t>and</w:t>
      </w:r>
      <w:r>
        <w:rPr>
          <w:spacing w:val="-4"/>
          <w:sz w:val="24"/>
        </w:rPr>
        <w:t xml:space="preserve"> </w:t>
      </w:r>
      <w:r>
        <w:rPr>
          <w:sz w:val="24"/>
        </w:rPr>
        <w:t>useful</w:t>
      </w:r>
      <w:r>
        <w:rPr>
          <w:spacing w:val="-4"/>
          <w:sz w:val="24"/>
        </w:rPr>
        <w:t xml:space="preserve"> </w:t>
      </w:r>
      <w:r>
        <w:rPr>
          <w:sz w:val="24"/>
        </w:rPr>
        <w:t>for</w:t>
      </w:r>
      <w:r>
        <w:rPr>
          <w:spacing w:val="-4"/>
          <w:sz w:val="24"/>
        </w:rPr>
        <w:t xml:space="preserve"> </w:t>
      </w:r>
      <w:r>
        <w:rPr>
          <w:sz w:val="24"/>
        </w:rPr>
        <w:t>handling</w:t>
      </w:r>
      <w:r>
        <w:rPr>
          <w:spacing w:val="-4"/>
          <w:sz w:val="24"/>
        </w:rPr>
        <w:t xml:space="preserve"> </w:t>
      </w:r>
      <w:r>
        <w:rPr>
          <w:sz w:val="24"/>
        </w:rPr>
        <w:t>large-scale</w:t>
      </w:r>
      <w:r>
        <w:rPr>
          <w:spacing w:val="-4"/>
          <w:sz w:val="24"/>
        </w:rPr>
        <w:t xml:space="preserve"> </w:t>
      </w:r>
      <w:r>
        <w:rPr>
          <w:sz w:val="24"/>
        </w:rPr>
        <w:t>data</w:t>
      </w:r>
      <w:r>
        <w:rPr>
          <w:spacing w:val="-5"/>
          <w:sz w:val="24"/>
        </w:rPr>
        <w:t xml:space="preserve"> </w:t>
      </w:r>
      <w:r>
        <w:rPr>
          <w:sz w:val="24"/>
        </w:rPr>
        <w:t>with</w:t>
      </w:r>
      <w:r>
        <w:rPr>
          <w:spacing w:val="-4"/>
          <w:sz w:val="24"/>
        </w:rPr>
        <w:t xml:space="preserve"> </w:t>
      </w:r>
      <w:r>
        <w:rPr>
          <w:sz w:val="24"/>
        </w:rPr>
        <w:t>variable formats, like social media posts or IoT sensor data.</w:t>
      </w:r>
    </w:p>
    <w:p w14:paraId="68159907" w14:textId="77777777" w:rsidR="00377714" w:rsidRDefault="00FB484C">
      <w:pPr>
        <w:pStyle w:val="ListParagraph"/>
        <w:numPr>
          <w:ilvl w:val="1"/>
          <w:numId w:val="18"/>
        </w:numPr>
        <w:tabs>
          <w:tab w:val="left" w:pos="1800"/>
        </w:tabs>
        <w:spacing w:before="190" w:line="340" w:lineRule="auto"/>
        <w:ind w:right="422"/>
        <w:rPr>
          <w:sz w:val="24"/>
        </w:rPr>
      </w:pPr>
      <w:r>
        <w:rPr>
          <w:sz w:val="24"/>
        </w:rPr>
        <w:t>NoSQL</w:t>
      </w:r>
      <w:r>
        <w:rPr>
          <w:spacing w:val="-3"/>
          <w:sz w:val="24"/>
        </w:rPr>
        <w:t xml:space="preserve"> </w:t>
      </w:r>
      <w:r>
        <w:rPr>
          <w:sz w:val="24"/>
        </w:rPr>
        <w:t>databases use a different query language (e.g., MongoDB uses its own</w:t>
      </w:r>
      <w:r>
        <w:rPr>
          <w:spacing w:val="80"/>
          <w:sz w:val="24"/>
        </w:rPr>
        <w:t xml:space="preserve"> </w:t>
      </w:r>
      <w:r>
        <w:rPr>
          <w:sz w:val="24"/>
        </w:rPr>
        <w:t>query format).</w:t>
      </w:r>
    </w:p>
    <w:p w14:paraId="1F9C83B4" w14:textId="77777777" w:rsidR="00377714" w:rsidRDefault="00FB484C">
      <w:pPr>
        <w:pStyle w:val="Heading2"/>
        <w:spacing w:before="191"/>
        <w:ind w:left="360" w:firstLine="0"/>
        <w:jc w:val="left"/>
      </w:pPr>
      <w:r>
        <w:t>Advantages</w:t>
      </w:r>
      <w:r>
        <w:rPr>
          <w:spacing w:val="-4"/>
        </w:rPr>
        <w:t xml:space="preserve"> </w:t>
      </w:r>
      <w:r>
        <w:t>of</w:t>
      </w:r>
      <w:r>
        <w:rPr>
          <w:spacing w:val="-5"/>
        </w:rPr>
        <w:t xml:space="preserve"> </w:t>
      </w:r>
      <w:r>
        <w:t>Using</w:t>
      </w:r>
      <w:r>
        <w:rPr>
          <w:spacing w:val="-4"/>
        </w:rPr>
        <w:t xml:space="preserve"> </w:t>
      </w:r>
      <w:r>
        <w:t>DBMS</w:t>
      </w:r>
      <w:r>
        <w:rPr>
          <w:spacing w:val="-3"/>
        </w:rPr>
        <w:t xml:space="preserve"> </w:t>
      </w:r>
      <w:r>
        <w:t>in</w:t>
      </w:r>
      <w:r>
        <w:rPr>
          <w:spacing w:val="-7"/>
        </w:rPr>
        <w:t xml:space="preserve"> </w:t>
      </w:r>
      <w:r>
        <w:t>Web</w:t>
      </w:r>
      <w:r>
        <w:rPr>
          <w:spacing w:val="-3"/>
        </w:rPr>
        <w:t xml:space="preserve"> </w:t>
      </w:r>
      <w:r>
        <w:rPr>
          <w:spacing w:val="-2"/>
        </w:rPr>
        <w:t>Development</w:t>
      </w:r>
    </w:p>
    <w:p w14:paraId="527541EB" w14:textId="77777777" w:rsidR="00377714" w:rsidRDefault="00377714">
      <w:pPr>
        <w:pStyle w:val="BodyText"/>
        <w:spacing w:before="21"/>
        <w:rPr>
          <w:b/>
        </w:rPr>
      </w:pPr>
    </w:p>
    <w:p w14:paraId="776EB0AE" w14:textId="77777777" w:rsidR="00377714" w:rsidRDefault="00FB484C">
      <w:pPr>
        <w:pStyle w:val="ListParagraph"/>
        <w:numPr>
          <w:ilvl w:val="0"/>
          <w:numId w:val="19"/>
        </w:numPr>
        <w:tabs>
          <w:tab w:val="left" w:pos="1080"/>
        </w:tabs>
        <w:spacing w:line="360" w:lineRule="auto"/>
        <w:ind w:right="362"/>
        <w:jc w:val="both"/>
        <w:rPr>
          <w:sz w:val="24"/>
        </w:rPr>
      </w:pPr>
      <w:r>
        <w:rPr>
          <w:b/>
          <w:sz w:val="24"/>
        </w:rPr>
        <w:t>Data Integrity</w:t>
      </w:r>
      <w:r>
        <w:rPr>
          <w:sz w:val="24"/>
        </w:rPr>
        <w:t>: Ensures that data is accurate and consistent across the system. For example, when you update a user’s email address, the DBMS ensures the change is applied correctly everywhere it’s needed.</w:t>
      </w:r>
    </w:p>
    <w:p w14:paraId="6C7CFB05" w14:textId="77777777" w:rsidR="00377714" w:rsidRDefault="00FB484C">
      <w:pPr>
        <w:pStyle w:val="ListParagraph"/>
        <w:numPr>
          <w:ilvl w:val="0"/>
          <w:numId w:val="19"/>
        </w:numPr>
        <w:tabs>
          <w:tab w:val="left" w:pos="1080"/>
        </w:tabs>
        <w:spacing w:before="160" w:line="360" w:lineRule="auto"/>
        <w:ind w:right="363"/>
        <w:jc w:val="both"/>
        <w:rPr>
          <w:sz w:val="24"/>
        </w:rPr>
      </w:pPr>
      <w:r>
        <w:rPr>
          <w:b/>
          <w:sz w:val="24"/>
        </w:rPr>
        <w:t>Security</w:t>
      </w:r>
      <w:r>
        <w:rPr>
          <w:sz w:val="24"/>
        </w:rPr>
        <w:t>:</w:t>
      </w:r>
      <w:r>
        <w:rPr>
          <w:spacing w:val="-4"/>
          <w:sz w:val="24"/>
        </w:rPr>
        <w:t xml:space="preserve"> </w:t>
      </w:r>
      <w:r>
        <w:rPr>
          <w:sz w:val="24"/>
        </w:rPr>
        <w:t>DBMS</w:t>
      </w:r>
      <w:r>
        <w:rPr>
          <w:spacing w:val="-3"/>
          <w:sz w:val="24"/>
        </w:rPr>
        <w:t xml:space="preserve"> </w:t>
      </w:r>
      <w:r>
        <w:rPr>
          <w:sz w:val="24"/>
        </w:rPr>
        <w:t>systems</w:t>
      </w:r>
      <w:r>
        <w:rPr>
          <w:spacing w:val="-4"/>
          <w:sz w:val="24"/>
        </w:rPr>
        <w:t xml:space="preserve"> </w:t>
      </w:r>
      <w:r>
        <w:rPr>
          <w:sz w:val="24"/>
        </w:rPr>
        <w:t>provide</w:t>
      </w:r>
      <w:r>
        <w:rPr>
          <w:spacing w:val="-6"/>
          <w:sz w:val="24"/>
        </w:rPr>
        <w:t xml:space="preserve"> </w:t>
      </w:r>
      <w:r>
        <w:rPr>
          <w:sz w:val="24"/>
        </w:rPr>
        <w:t>features</w:t>
      </w:r>
      <w:r>
        <w:rPr>
          <w:spacing w:val="-4"/>
          <w:sz w:val="24"/>
        </w:rPr>
        <w:t xml:space="preserve"> </w:t>
      </w:r>
      <w:r>
        <w:rPr>
          <w:sz w:val="24"/>
        </w:rPr>
        <w:t>such</w:t>
      </w:r>
      <w:r>
        <w:rPr>
          <w:spacing w:val="-1"/>
          <w:sz w:val="24"/>
        </w:rPr>
        <w:t xml:space="preserve"> </w:t>
      </w:r>
      <w:r>
        <w:rPr>
          <w:sz w:val="24"/>
        </w:rPr>
        <w:t>as</w:t>
      </w:r>
      <w:r>
        <w:rPr>
          <w:spacing w:val="-4"/>
          <w:sz w:val="24"/>
        </w:rPr>
        <w:t xml:space="preserve"> </w:t>
      </w:r>
      <w:r>
        <w:rPr>
          <w:sz w:val="24"/>
        </w:rPr>
        <w:t>access</w:t>
      </w:r>
      <w:r>
        <w:rPr>
          <w:spacing w:val="-4"/>
          <w:sz w:val="24"/>
        </w:rPr>
        <w:t xml:space="preserve"> </w:t>
      </w:r>
      <w:r>
        <w:rPr>
          <w:sz w:val="24"/>
        </w:rPr>
        <w:t>control,</w:t>
      </w:r>
      <w:r>
        <w:rPr>
          <w:spacing w:val="-2"/>
          <w:sz w:val="24"/>
        </w:rPr>
        <w:t xml:space="preserve"> </w:t>
      </w:r>
      <w:r>
        <w:rPr>
          <w:sz w:val="24"/>
        </w:rPr>
        <w:t>encryption,</w:t>
      </w:r>
      <w:r>
        <w:rPr>
          <w:spacing w:val="-3"/>
          <w:sz w:val="24"/>
        </w:rPr>
        <w:t xml:space="preserve"> </w:t>
      </w:r>
      <w:r>
        <w:rPr>
          <w:sz w:val="24"/>
        </w:rPr>
        <w:t>and</w:t>
      </w:r>
      <w:r>
        <w:rPr>
          <w:spacing w:val="-4"/>
          <w:sz w:val="24"/>
        </w:rPr>
        <w:t xml:space="preserve"> </w:t>
      </w:r>
      <w:r>
        <w:rPr>
          <w:sz w:val="24"/>
        </w:rPr>
        <w:t>backup capabilities to ensure data is protected against unauthorized access and loss.</w:t>
      </w:r>
    </w:p>
    <w:p w14:paraId="11B6D9BE" w14:textId="77777777" w:rsidR="00377714" w:rsidRDefault="00FB484C">
      <w:pPr>
        <w:pStyle w:val="ListParagraph"/>
        <w:numPr>
          <w:ilvl w:val="0"/>
          <w:numId w:val="19"/>
        </w:numPr>
        <w:tabs>
          <w:tab w:val="left" w:pos="1080"/>
        </w:tabs>
        <w:spacing w:before="163" w:line="360" w:lineRule="auto"/>
        <w:ind w:right="358"/>
        <w:jc w:val="both"/>
        <w:rPr>
          <w:sz w:val="24"/>
        </w:rPr>
      </w:pPr>
      <w:r>
        <w:rPr>
          <w:b/>
          <w:sz w:val="24"/>
        </w:rPr>
        <w:t>Scalability</w:t>
      </w:r>
      <w:r>
        <w:rPr>
          <w:sz w:val="24"/>
        </w:rPr>
        <w:t xml:space="preserve">: Modern DBMS like </w:t>
      </w:r>
      <w:r>
        <w:rPr>
          <w:b/>
          <w:sz w:val="24"/>
        </w:rPr>
        <w:t xml:space="preserve">MongoDB </w:t>
      </w:r>
      <w:r>
        <w:rPr>
          <w:sz w:val="24"/>
        </w:rPr>
        <w:t xml:space="preserve">and </w:t>
      </w:r>
      <w:r>
        <w:rPr>
          <w:b/>
          <w:sz w:val="24"/>
        </w:rPr>
        <w:t xml:space="preserve">PostgreSQL </w:t>
      </w:r>
      <w:r>
        <w:rPr>
          <w:sz w:val="24"/>
        </w:rPr>
        <w:t>can handle large volumes of data and allow web applications to scale as the number of users or data increases.</w:t>
      </w:r>
    </w:p>
    <w:p w14:paraId="2ECC094B" w14:textId="77777777" w:rsidR="00377714" w:rsidRDefault="00FB484C">
      <w:pPr>
        <w:pStyle w:val="ListParagraph"/>
        <w:numPr>
          <w:ilvl w:val="0"/>
          <w:numId w:val="19"/>
        </w:numPr>
        <w:tabs>
          <w:tab w:val="left" w:pos="1080"/>
        </w:tabs>
        <w:spacing w:before="161" w:line="360" w:lineRule="auto"/>
        <w:ind w:right="366"/>
        <w:jc w:val="both"/>
        <w:rPr>
          <w:sz w:val="24"/>
        </w:rPr>
      </w:pPr>
      <w:r>
        <w:rPr>
          <w:b/>
          <w:sz w:val="24"/>
        </w:rPr>
        <w:t>Efficiency</w:t>
      </w:r>
      <w:r>
        <w:rPr>
          <w:sz w:val="24"/>
        </w:rPr>
        <w:t>: DBMS systems are optimized to quickly retrieve and process data, ensuring fast response times for web applications.</w:t>
      </w:r>
    </w:p>
    <w:p w14:paraId="648D4FB8" w14:textId="77777777" w:rsidR="00377714" w:rsidRDefault="00FB484C">
      <w:pPr>
        <w:pStyle w:val="ListParagraph"/>
        <w:numPr>
          <w:ilvl w:val="0"/>
          <w:numId w:val="19"/>
        </w:numPr>
        <w:tabs>
          <w:tab w:val="left" w:pos="1080"/>
        </w:tabs>
        <w:spacing w:before="157" w:line="360" w:lineRule="auto"/>
        <w:ind w:right="361"/>
        <w:jc w:val="both"/>
        <w:rPr>
          <w:sz w:val="24"/>
        </w:rPr>
      </w:pPr>
      <w:r>
        <w:rPr>
          <w:b/>
          <w:sz w:val="24"/>
        </w:rPr>
        <w:t>Data Relationships</w:t>
      </w:r>
      <w:r>
        <w:rPr>
          <w:sz w:val="24"/>
        </w:rPr>
        <w:t>: Relational databases allow developers to create relationships between different tables, such as linking users to their orders, which helps organize and manage complex data.</w:t>
      </w:r>
    </w:p>
    <w:p w14:paraId="1C383F01" w14:textId="77777777" w:rsidR="00377714" w:rsidRDefault="00377714">
      <w:pPr>
        <w:pStyle w:val="ListParagraph"/>
        <w:spacing w:line="360" w:lineRule="auto"/>
        <w:jc w:val="both"/>
        <w:rPr>
          <w:sz w:val="24"/>
        </w:rPr>
        <w:sectPr w:rsidR="00377714">
          <w:pgSz w:w="12240" w:h="15840"/>
          <w:pgMar w:top="1360" w:right="1080" w:bottom="1200" w:left="10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34D5D830" w14:textId="77777777" w:rsidR="00377714" w:rsidRDefault="00FB484C">
      <w:pPr>
        <w:pStyle w:val="Heading1"/>
        <w:ind w:left="931"/>
      </w:pPr>
      <w:r>
        <w:rPr>
          <w:spacing w:val="-2"/>
        </w:rPr>
        <w:lastRenderedPageBreak/>
        <w:t>CONCLUSION</w:t>
      </w:r>
    </w:p>
    <w:p w14:paraId="0AD38694" w14:textId="77777777" w:rsidR="00377714" w:rsidRDefault="00377714">
      <w:pPr>
        <w:pStyle w:val="BodyText"/>
        <w:rPr>
          <w:b/>
          <w:sz w:val="28"/>
        </w:rPr>
      </w:pPr>
    </w:p>
    <w:p w14:paraId="6FDE86C6" w14:textId="77777777" w:rsidR="00377714" w:rsidRDefault="00377714">
      <w:pPr>
        <w:pStyle w:val="BodyText"/>
        <w:spacing w:before="250"/>
        <w:rPr>
          <w:b/>
          <w:sz w:val="28"/>
        </w:rPr>
      </w:pPr>
    </w:p>
    <w:p w14:paraId="57A69FC8" w14:textId="77777777" w:rsidR="00F43604" w:rsidRDefault="00F43604" w:rsidP="00F43604">
      <w:pPr>
        <w:pStyle w:val="Heading1"/>
        <w:ind w:left="937"/>
        <w:jc w:val="left"/>
        <w:rPr>
          <w:b w:val="0"/>
          <w:bCs w:val="0"/>
          <w:sz w:val="24"/>
          <w:szCs w:val="24"/>
          <w:lang w:val="en-IN"/>
        </w:rPr>
      </w:pPr>
      <w:r w:rsidRPr="00F43604">
        <w:rPr>
          <w:b w:val="0"/>
          <w:bCs w:val="0"/>
          <w:sz w:val="24"/>
          <w:szCs w:val="24"/>
          <w:lang w:val="en-IN"/>
        </w:rPr>
        <w:t>This training project culminated in the successful development of a complete NFC-based Employee Attendance Management System, serving as a comprehensive application of the principles learned in Java and Advanced Java. The project successfully demonstrates that a powerful and practical solution can be built by integrating distinct technological components into a single, cohesive system.</w:t>
      </w:r>
    </w:p>
    <w:p w14:paraId="4A55A5D8" w14:textId="77777777" w:rsidR="00F43604" w:rsidRPr="00F43604" w:rsidRDefault="00F43604" w:rsidP="00F43604">
      <w:pPr>
        <w:pStyle w:val="Heading1"/>
        <w:ind w:left="937"/>
        <w:jc w:val="left"/>
        <w:rPr>
          <w:b w:val="0"/>
          <w:bCs w:val="0"/>
          <w:sz w:val="24"/>
          <w:szCs w:val="24"/>
          <w:lang w:val="en-IN"/>
        </w:rPr>
      </w:pPr>
    </w:p>
    <w:p w14:paraId="2E4CB09F" w14:textId="77777777" w:rsidR="00F43604" w:rsidRPr="00F43604" w:rsidRDefault="00F43604" w:rsidP="00F43604">
      <w:pPr>
        <w:pStyle w:val="Heading1"/>
        <w:ind w:left="937"/>
        <w:jc w:val="left"/>
        <w:rPr>
          <w:b w:val="0"/>
          <w:bCs w:val="0"/>
          <w:sz w:val="24"/>
          <w:szCs w:val="24"/>
          <w:lang w:val="en-IN"/>
        </w:rPr>
      </w:pPr>
      <w:r w:rsidRPr="00F43604">
        <w:rPr>
          <w:b w:val="0"/>
          <w:bCs w:val="0"/>
          <w:sz w:val="24"/>
          <w:szCs w:val="24"/>
          <w:lang w:val="en-IN"/>
        </w:rPr>
        <w:t xml:space="preserve">The key takeaway from this </w:t>
      </w:r>
      <w:proofErr w:type="spellStart"/>
      <w:r w:rsidRPr="00F43604">
        <w:rPr>
          <w:b w:val="0"/>
          <w:bCs w:val="0"/>
          <w:sz w:val="24"/>
          <w:szCs w:val="24"/>
          <w:lang w:val="en-IN"/>
        </w:rPr>
        <w:t>endeavor</w:t>
      </w:r>
      <w:proofErr w:type="spellEnd"/>
      <w:r w:rsidRPr="00F43604">
        <w:rPr>
          <w:b w:val="0"/>
          <w:bCs w:val="0"/>
          <w:sz w:val="24"/>
          <w:szCs w:val="24"/>
          <w:lang w:val="en-IN"/>
        </w:rPr>
        <w:t xml:space="preserve"> is the understanding of how different layers of an application are intertwined. The project required more than just knowledge of a single technology; it necessitated the seamless integration of:</w:t>
      </w:r>
    </w:p>
    <w:p w14:paraId="4F208BFE" w14:textId="77777777" w:rsidR="00F43604" w:rsidRPr="00F43604" w:rsidRDefault="00F43604" w:rsidP="00F43604">
      <w:pPr>
        <w:pStyle w:val="Heading1"/>
        <w:numPr>
          <w:ilvl w:val="0"/>
          <w:numId w:val="45"/>
        </w:numPr>
        <w:jc w:val="left"/>
        <w:rPr>
          <w:b w:val="0"/>
          <w:bCs w:val="0"/>
          <w:sz w:val="24"/>
          <w:szCs w:val="24"/>
          <w:lang w:val="en-IN"/>
        </w:rPr>
      </w:pPr>
      <w:r w:rsidRPr="00F43604">
        <w:rPr>
          <w:b w:val="0"/>
          <w:bCs w:val="0"/>
          <w:sz w:val="24"/>
          <w:szCs w:val="24"/>
          <w:lang w:val="en-IN"/>
        </w:rPr>
        <w:t>A Graphical User Interface (GUI) built with Java Swing for user interaction.</w:t>
      </w:r>
    </w:p>
    <w:p w14:paraId="2EA76D03" w14:textId="77777777" w:rsidR="00F43604" w:rsidRPr="00F43604" w:rsidRDefault="00F43604" w:rsidP="00F43604">
      <w:pPr>
        <w:pStyle w:val="Heading1"/>
        <w:numPr>
          <w:ilvl w:val="0"/>
          <w:numId w:val="45"/>
        </w:numPr>
        <w:jc w:val="left"/>
        <w:rPr>
          <w:b w:val="0"/>
          <w:bCs w:val="0"/>
          <w:sz w:val="24"/>
          <w:szCs w:val="24"/>
          <w:lang w:val="en-IN"/>
        </w:rPr>
      </w:pPr>
      <w:r w:rsidRPr="00F43604">
        <w:rPr>
          <w:b w:val="0"/>
          <w:bCs w:val="0"/>
          <w:sz w:val="24"/>
          <w:szCs w:val="24"/>
          <w:lang w:val="en-IN"/>
        </w:rPr>
        <w:t>A robust backend using Core Java to implement the essential business logic.</w:t>
      </w:r>
    </w:p>
    <w:p w14:paraId="680DC87B" w14:textId="77777777" w:rsidR="00F43604" w:rsidRPr="00F43604" w:rsidRDefault="00F43604" w:rsidP="00F43604">
      <w:pPr>
        <w:pStyle w:val="Heading1"/>
        <w:numPr>
          <w:ilvl w:val="0"/>
          <w:numId w:val="45"/>
        </w:numPr>
        <w:jc w:val="left"/>
        <w:rPr>
          <w:b w:val="0"/>
          <w:bCs w:val="0"/>
          <w:sz w:val="24"/>
          <w:szCs w:val="24"/>
          <w:lang w:val="en-IN"/>
        </w:rPr>
      </w:pPr>
      <w:r w:rsidRPr="00F43604">
        <w:rPr>
          <w:b w:val="0"/>
          <w:bCs w:val="0"/>
          <w:sz w:val="24"/>
          <w:szCs w:val="24"/>
          <w:lang w:val="en-IN"/>
        </w:rPr>
        <w:t>A persistent data layer managed through JDBC for secure and reliable communication with a MySQL database.</w:t>
      </w:r>
    </w:p>
    <w:p w14:paraId="73D0FFF4" w14:textId="77777777" w:rsidR="00F43604" w:rsidRPr="00F43604" w:rsidRDefault="00F43604" w:rsidP="00F43604">
      <w:pPr>
        <w:pStyle w:val="Heading1"/>
        <w:numPr>
          <w:ilvl w:val="0"/>
          <w:numId w:val="45"/>
        </w:numPr>
        <w:jc w:val="left"/>
        <w:rPr>
          <w:b w:val="0"/>
          <w:bCs w:val="0"/>
          <w:sz w:val="24"/>
          <w:szCs w:val="24"/>
          <w:lang w:val="en-IN"/>
        </w:rPr>
      </w:pPr>
      <w:r w:rsidRPr="00F43604">
        <w:rPr>
          <w:b w:val="0"/>
          <w:bCs w:val="0"/>
          <w:sz w:val="24"/>
          <w:szCs w:val="24"/>
          <w:lang w:val="en-IN"/>
        </w:rPr>
        <w:t>A hardware integration layer to communicate directly with the external NFC reader.</w:t>
      </w:r>
    </w:p>
    <w:p w14:paraId="61BDA633" w14:textId="77777777" w:rsidR="00F43604" w:rsidRDefault="00F43604" w:rsidP="00F43604">
      <w:pPr>
        <w:pStyle w:val="Heading1"/>
        <w:ind w:left="937"/>
        <w:jc w:val="left"/>
        <w:rPr>
          <w:b w:val="0"/>
          <w:bCs w:val="0"/>
          <w:sz w:val="24"/>
          <w:szCs w:val="24"/>
          <w:lang w:val="en-IN"/>
        </w:rPr>
      </w:pPr>
    </w:p>
    <w:p w14:paraId="1B3C9B37" w14:textId="77777777" w:rsidR="00F43604" w:rsidRDefault="00F43604" w:rsidP="00F43604">
      <w:pPr>
        <w:pStyle w:val="Heading1"/>
        <w:ind w:left="937"/>
        <w:jc w:val="left"/>
        <w:rPr>
          <w:b w:val="0"/>
          <w:bCs w:val="0"/>
          <w:sz w:val="24"/>
          <w:szCs w:val="24"/>
          <w:lang w:val="en-IN"/>
        </w:rPr>
      </w:pPr>
    </w:p>
    <w:p w14:paraId="33F83BB6" w14:textId="439DE3E5" w:rsidR="00F43604" w:rsidRPr="00F43604" w:rsidRDefault="00F43604" w:rsidP="00F43604">
      <w:pPr>
        <w:pStyle w:val="Heading1"/>
        <w:ind w:left="937"/>
        <w:jc w:val="left"/>
        <w:rPr>
          <w:b w:val="0"/>
          <w:bCs w:val="0"/>
          <w:sz w:val="24"/>
          <w:szCs w:val="24"/>
          <w:lang w:val="en-IN"/>
        </w:rPr>
      </w:pPr>
      <w:r w:rsidRPr="00F43604">
        <w:rPr>
          <w:b w:val="0"/>
          <w:bCs w:val="0"/>
          <w:sz w:val="24"/>
          <w:szCs w:val="24"/>
          <w:lang w:val="en-IN"/>
        </w:rPr>
        <w:t xml:space="preserve">The development process underscored the importance of concepts like concurrency, where </w:t>
      </w:r>
      <w:proofErr w:type="spellStart"/>
      <w:r w:rsidRPr="00F43604">
        <w:rPr>
          <w:b w:val="0"/>
          <w:bCs w:val="0"/>
          <w:sz w:val="24"/>
          <w:szCs w:val="24"/>
          <w:lang w:val="en-IN"/>
        </w:rPr>
        <w:t>SwingWorker</w:t>
      </w:r>
      <w:proofErr w:type="spellEnd"/>
      <w:r w:rsidRPr="00F43604">
        <w:rPr>
          <w:b w:val="0"/>
          <w:bCs w:val="0"/>
          <w:sz w:val="24"/>
          <w:szCs w:val="24"/>
          <w:lang w:val="en-IN"/>
        </w:rPr>
        <w:t xml:space="preserve"> was used to ensure the application remained responsive during hardware and database operations. It also highlighted the practical application of secure coding practices, such as using </w:t>
      </w:r>
      <w:proofErr w:type="spellStart"/>
      <w:r w:rsidRPr="00F43604">
        <w:rPr>
          <w:b w:val="0"/>
          <w:bCs w:val="0"/>
          <w:sz w:val="24"/>
          <w:szCs w:val="24"/>
          <w:lang w:val="en-IN"/>
        </w:rPr>
        <w:t>PreparedStatement</w:t>
      </w:r>
      <w:proofErr w:type="spellEnd"/>
      <w:r w:rsidRPr="00F43604">
        <w:rPr>
          <w:b w:val="0"/>
          <w:bCs w:val="0"/>
          <w:sz w:val="24"/>
          <w:szCs w:val="24"/>
          <w:lang w:val="en-IN"/>
        </w:rPr>
        <w:t xml:space="preserve"> to prevent SQL injection.</w:t>
      </w:r>
    </w:p>
    <w:p w14:paraId="5517898F" w14:textId="50DEC695" w:rsidR="00F43604" w:rsidRDefault="00F43604" w:rsidP="00F43604">
      <w:pPr>
        <w:pStyle w:val="Heading1"/>
        <w:ind w:left="937"/>
        <w:jc w:val="left"/>
        <w:rPr>
          <w:b w:val="0"/>
          <w:bCs w:val="0"/>
          <w:sz w:val="24"/>
          <w:szCs w:val="24"/>
          <w:lang w:val="en-IN"/>
        </w:rPr>
      </w:pPr>
      <w:r w:rsidRPr="00F43604">
        <w:rPr>
          <w:b w:val="0"/>
          <w:bCs w:val="0"/>
          <w:sz w:val="24"/>
          <w:szCs w:val="24"/>
          <w:lang w:val="en-IN"/>
        </w:rPr>
        <w:t>Ultimately, this project achieved its goal of creating a functional, end-to-end system that automates the attendance process, thereby increasing efficiency and accuracy. It provided invaluable hands-on experience, bridging the gap between theoretical knowledge and real-world application development. The skills acquired in managing a full software lifecycle—from UI design and hardware interfacing to backend logic and database management—form a solid foundation for future challenges in the field of software engineering.</w:t>
      </w:r>
    </w:p>
    <w:p w14:paraId="618DC174" w14:textId="77777777" w:rsidR="00F43604" w:rsidRDefault="00F43604" w:rsidP="00F43604">
      <w:pPr>
        <w:pStyle w:val="Heading1"/>
        <w:ind w:left="937"/>
        <w:rPr>
          <w:b w:val="0"/>
          <w:bCs w:val="0"/>
          <w:sz w:val="24"/>
          <w:szCs w:val="24"/>
          <w:lang w:val="en-IN"/>
        </w:rPr>
      </w:pPr>
    </w:p>
    <w:p w14:paraId="322F160B" w14:textId="77777777" w:rsidR="00F43604" w:rsidRDefault="00F43604" w:rsidP="00F43604">
      <w:pPr>
        <w:pStyle w:val="Heading1"/>
        <w:ind w:left="937"/>
        <w:rPr>
          <w:b w:val="0"/>
          <w:bCs w:val="0"/>
          <w:sz w:val="24"/>
          <w:szCs w:val="24"/>
          <w:lang w:val="en-IN"/>
        </w:rPr>
      </w:pPr>
    </w:p>
    <w:p w14:paraId="2AA3CADD" w14:textId="77777777" w:rsidR="00F43604" w:rsidRDefault="00F43604" w:rsidP="00F43604">
      <w:pPr>
        <w:pStyle w:val="Heading1"/>
        <w:ind w:left="937"/>
        <w:rPr>
          <w:b w:val="0"/>
          <w:bCs w:val="0"/>
          <w:sz w:val="24"/>
          <w:szCs w:val="24"/>
          <w:lang w:val="en-IN"/>
        </w:rPr>
      </w:pPr>
    </w:p>
    <w:p w14:paraId="0A4B6BE0" w14:textId="77777777" w:rsidR="00F43604" w:rsidRDefault="00F43604" w:rsidP="00F43604">
      <w:pPr>
        <w:pStyle w:val="Heading1"/>
        <w:ind w:left="937"/>
        <w:rPr>
          <w:b w:val="0"/>
          <w:bCs w:val="0"/>
          <w:sz w:val="24"/>
          <w:szCs w:val="24"/>
          <w:lang w:val="en-IN"/>
        </w:rPr>
      </w:pPr>
    </w:p>
    <w:p w14:paraId="73F65516" w14:textId="77777777" w:rsidR="00F43604" w:rsidRDefault="00F43604" w:rsidP="00F43604">
      <w:pPr>
        <w:pStyle w:val="Heading1"/>
        <w:ind w:left="937"/>
        <w:rPr>
          <w:b w:val="0"/>
          <w:bCs w:val="0"/>
          <w:sz w:val="24"/>
          <w:szCs w:val="24"/>
          <w:lang w:val="en-IN"/>
        </w:rPr>
      </w:pPr>
    </w:p>
    <w:p w14:paraId="2C1ECF31" w14:textId="77777777" w:rsidR="00F43604" w:rsidRDefault="00F43604" w:rsidP="00F43604">
      <w:pPr>
        <w:pStyle w:val="Heading1"/>
        <w:ind w:left="937"/>
        <w:rPr>
          <w:b w:val="0"/>
          <w:bCs w:val="0"/>
          <w:sz w:val="24"/>
          <w:szCs w:val="24"/>
          <w:lang w:val="en-IN"/>
        </w:rPr>
      </w:pPr>
    </w:p>
    <w:p w14:paraId="4493DB73" w14:textId="77777777" w:rsidR="00F43604" w:rsidRDefault="00F43604" w:rsidP="00F43604">
      <w:pPr>
        <w:pStyle w:val="Heading1"/>
        <w:ind w:left="937"/>
        <w:rPr>
          <w:b w:val="0"/>
          <w:bCs w:val="0"/>
          <w:sz w:val="24"/>
          <w:szCs w:val="24"/>
          <w:lang w:val="en-IN"/>
        </w:rPr>
      </w:pPr>
    </w:p>
    <w:p w14:paraId="50E4FF5B" w14:textId="77777777" w:rsidR="00F43604" w:rsidRDefault="00F43604" w:rsidP="00F43604">
      <w:pPr>
        <w:pStyle w:val="Heading1"/>
        <w:ind w:left="937"/>
        <w:rPr>
          <w:b w:val="0"/>
          <w:bCs w:val="0"/>
          <w:sz w:val="24"/>
          <w:szCs w:val="24"/>
          <w:lang w:val="en-IN"/>
        </w:rPr>
      </w:pPr>
    </w:p>
    <w:p w14:paraId="3864FF4B" w14:textId="77777777" w:rsidR="00F43604" w:rsidRDefault="00F43604" w:rsidP="00F43604">
      <w:pPr>
        <w:pStyle w:val="Heading1"/>
        <w:ind w:left="937"/>
        <w:rPr>
          <w:b w:val="0"/>
          <w:bCs w:val="0"/>
          <w:sz w:val="24"/>
          <w:szCs w:val="24"/>
          <w:lang w:val="en-IN"/>
        </w:rPr>
      </w:pPr>
    </w:p>
    <w:p w14:paraId="20399F1D" w14:textId="77777777" w:rsidR="00F43604" w:rsidRDefault="00F43604" w:rsidP="00F43604">
      <w:pPr>
        <w:pStyle w:val="Heading1"/>
        <w:ind w:left="937"/>
        <w:rPr>
          <w:b w:val="0"/>
          <w:bCs w:val="0"/>
          <w:sz w:val="24"/>
          <w:szCs w:val="24"/>
          <w:lang w:val="en-IN"/>
        </w:rPr>
      </w:pPr>
    </w:p>
    <w:p w14:paraId="5ED5FB21" w14:textId="77777777" w:rsidR="00F43604" w:rsidRPr="00F43604" w:rsidRDefault="00F43604" w:rsidP="00F43604">
      <w:pPr>
        <w:pStyle w:val="Heading1"/>
        <w:ind w:left="937"/>
        <w:rPr>
          <w:b w:val="0"/>
          <w:bCs w:val="0"/>
          <w:sz w:val="24"/>
          <w:szCs w:val="24"/>
          <w:lang w:val="en-IN"/>
        </w:rPr>
      </w:pPr>
    </w:p>
    <w:p w14:paraId="07E4E12F" w14:textId="77777777" w:rsidR="00377714" w:rsidRDefault="00FB484C">
      <w:pPr>
        <w:pStyle w:val="Heading1"/>
        <w:ind w:left="937"/>
        <w:rPr>
          <w:spacing w:val="-4"/>
        </w:rPr>
      </w:pPr>
      <w:r>
        <w:lastRenderedPageBreak/>
        <w:t>FUTURE</w:t>
      </w:r>
      <w:r>
        <w:rPr>
          <w:spacing w:val="-11"/>
        </w:rPr>
        <w:t xml:space="preserve"> </w:t>
      </w:r>
      <w:r>
        <w:rPr>
          <w:spacing w:val="-4"/>
        </w:rPr>
        <w:t>SCOPE</w:t>
      </w:r>
    </w:p>
    <w:p w14:paraId="01116C98" w14:textId="77777777" w:rsidR="00F43604" w:rsidRDefault="00F43604">
      <w:pPr>
        <w:pStyle w:val="Heading1"/>
        <w:ind w:left="937"/>
        <w:rPr>
          <w:spacing w:val="-4"/>
        </w:rPr>
      </w:pPr>
    </w:p>
    <w:p w14:paraId="7F604110" w14:textId="77777777" w:rsidR="00F43604" w:rsidRDefault="00F43604">
      <w:pPr>
        <w:pStyle w:val="Heading1"/>
        <w:ind w:left="937"/>
      </w:pPr>
    </w:p>
    <w:p w14:paraId="16701735" w14:textId="77777777" w:rsidR="00F43604" w:rsidRPr="00F43604" w:rsidRDefault="00F43604" w:rsidP="00F43604">
      <w:pPr>
        <w:pStyle w:val="BodyText"/>
        <w:spacing w:line="360" w:lineRule="auto"/>
        <w:jc w:val="both"/>
        <w:rPr>
          <w:lang w:val="en-IN"/>
        </w:rPr>
      </w:pPr>
      <w:r w:rsidRPr="00F43604">
        <w:rPr>
          <w:lang w:val="en-IN"/>
        </w:rPr>
        <w:t>The current desktop application serves as a strong foundation for significant future enhancements that can evolve it into a modern, enterprise-grade solution.</w:t>
      </w:r>
    </w:p>
    <w:p w14:paraId="6536FF94" w14:textId="77777777" w:rsidR="00F43604" w:rsidRPr="00F43604" w:rsidRDefault="00F43604" w:rsidP="00F43604">
      <w:pPr>
        <w:pStyle w:val="BodyText"/>
        <w:spacing w:line="360" w:lineRule="auto"/>
        <w:jc w:val="both"/>
        <w:rPr>
          <w:lang w:val="en-IN"/>
        </w:rPr>
      </w:pPr>
      <w:r w:rsidRPr="00F43604">
        <w:rPr>
          <w:lang w:val="en-IN"/>
        </w:rPr>
        <w:t xml:space="preserve">Key advancements would focus on a </w:t>
      </w:r>
      <w:r w:rsidRPr="00F43604">
        <w:rPr>
          <w:b/>
          <w:bCs/>
          <w:lang w:val="en-IN"/>
        </w:rPr>
        <w:t>web-based architecture</w:t>
      </w:r>
      <w:r w:rsidRPr="00F43604">
        <w:rPr>
          <w:lang w:val="en-IN"/>
        </w:rPr>
        <w:t xml:space="preserve">, featuring a remote management dashboard built with a framework like Spring Boot and a centralized cloud database for universal access. The PC-based logging terminals could also be replaced with dedicated, low-cost </w:t>
      </w:r>
      <w:r w:rsidRPr="00F43604">
        <w:rPr>
          <w:b/>
          <w:bCs/>
          <w:lang w:val="en-IN"/>
        </w:rPr>
        <w:t>IoT devices</w:t>
      </w:r>
      <w:r w:rsidRPr="00F43604">
        <w:rPr>
          <w:lang w:val="en-IN"/>
        </w:rPr>
        <w:t xml:space="preserve"> for more scalable and efficient deployment across multiple locations.</w:t>
      </w:r>
    </w:p>
    <w:p w14:paraId="09F7BADE" w14:textId="77777777" w:rsidR="00F43604" w:rsidRPr="00F43604" w:rsidRDefault="00F43604" w:rsidP="00F43604">
      <w:pPr>
        <w:pStyle w:val="BodyText"/>
        <w:spacing w:line="360" w:lineRule="auto"/>
        <w:jc w:val="both"/>
        <w:rPr>
          <w:lang w:val="en-IN"/>
        </w:rPr>
      </w:pPr>
      <w:r w:rsidRPr="00F43604">
        <w:rPr>
          <w:lang w:val="en-IN"/>
        </w:rPr>
        <w:t xml:space="preserve">To enhance system intelligence and security, </w:t>
      </w:r>
      <w:r w:rsidRPr="00F43604">
        <w:rPr>
          <w:b/>
          <w:bCs/>
          <w:lang w:val="en-IN"/>
        </w:rPr>
        <w:t>Artificial Intelligence</w:t>
      </w:r>
      <w:r w:rsidRPr="00F43604">
        <w:rPr>
          <w:lang w:val="en-IN"/>
        </w:rPr>
        <w:t xml:space="preserve"> could be integrated to perform predictive analysis on attendance patterns and detect anomalies. For maximum accuracy, </w:t>
      </w:r>
      <w:r w:rsidRPr="00F43604">
        <w:rPr>
          <w:b/>
          <w:bCs/>
          <w:lang w:val="en-IN"/>
        </w:rPr>
        <w:t>biometric authentication</w:t>
      </w:r>
      <w:r w:rsidRPr="00F43604">
        <w:rPr>
          <w:lang w:val="en-IN"/>
        </w:rPr>
        <w:t>, such as fingerprint scanning, could be added as a second verification factor alongside the NFC scan to eliminate proxy attendance.</w:t>
      </w:r>
    </w:p>
    <w:p w14:paraId="7FC891EA" w14:textId="77777777" w:rsidR="00F43604" w:rsidRPr="00F43604" w:rsidRDefault="00F43604" w:rsidP="00F43604">
      <w:pPr>
        <w:pStyle w:val="BodyText"/>
        <w:spacing w:line="360" w:lineRule="auto"/>
        <w:jc w:val="both"/>
        <w:rPr>
          <w:lang w:val="en-IN"/>
        </w:rPr>
      </w:pPr>
      <w:r w:rsidRPr="00F43604">
        <w:rPr>
          <w:lang w:val="en-IN"/>
        </w:rPr>
        <w:t xml:space="preserve">Finally, user accessibility could be improved by developing a </w:t>
      </w:r>
      <w:r w:rsidRPr="00F43604">
        <w:rPr>
          <w:b/>
          <w:bCs/>
          <w:lang w:val="en-IN"/>
        </w:rPr>
        <w:t>companion mobile application</w:t>
      </w:r>
      <w:r w:rsidRPr="00F43604">
        <w:rPr>
          <w:lang w:val="en-IN"/>
        </w:rPr>
        <w:t xml:space="preserve"> for employees to view their records, supported by an automated notification system to keep staff and management informed. These upgrades would transform the foundational application into a comprehensive and intelligent workforce management platform.</w:t>
      </w:r>
    </w:p>
    <w:p w14:paraId="68E0FE16" w14:textId="77777777" w:rsidR="00377714" w:rsidRDefault="00377714">
      <w:pPr>
        <w:pStyle w:val="BodyText"/>
        <w:spacing w:line="360" w:lineRule="auto"/>
        <w:jc w:val="both"/>
        <w:sectPr w:rsidR="00377714">
          <w:pgSz w:w="12240" w:h="15840"/>
          <w:pgMar w:top="1380" w:right="1080" w:bottom="1200" w:left="108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1A807B6B" w14:textId="77777777" w:rsidR="00377714" w:rsidRDefault="00FB484C">
      <w:pPr>
        <w:pStyle w:val="Heading1"/>
        <w:ind w:left="935"/>
      </w:pPr>
      <w:r>
        <w:rPr>
          <w:spacing w:val="-2"/>
        </w:rPr>
        <w:lastRenderedPageBreak/>
        <w:t>REFERENCES</w:t>
      </w:r>
    </w:p>
    <w:p w14:paraId="4E0B8127" w14:textId="77777777" w:rsidR="00377714" w:rsidRDefault="00377714">
      <w:pPr>
        <w:pStyle w:val="BodyText"/>
        <w:spacing w:before="42"/>
        <w:rPr>
          <w:b/>
        </w:rPr>
      </w:pPr>
    </w:p>
    <w:p w14:paraId="7CB25C78" w14:textId="77777777" w:rsidR="00F43604" w:rsidRPr="00F43604" w:rsidRDefault="00F43604" w:rsidP="00F43604">
      <w:pPr>
        <w:pStyle w:val="BodyText"/>
        <w:numPr>
          <w:ilvl w:val="0"/>
          <w:numId w:val="47"/>
        </w:numPr>
        <w:spacing w:before="42"/>
        <w:rPr>
          <w:b/>
          <w:lang w:val="en-IN"/>
        </w:rPr>
      </w:pPr>
      <w:proofErr w:type="spellStart"/>
      <w:r w:rsidRPr="00F43604">
        <w:rPr>
          <w:b/>
          <w:bCs/>
          <w:lang w:val="en-IN"/>
        </w:rPr>
        <w:t>Telusko</w:t>
      </w:r>
      <w:proofErr w:type="spellEnd"/>
      <w:r w:rsidRPr="00F43604">
        <w:rPr>
          <w:b/>
          <w:bCs/>
          <w:lang w:val="en-IN"/>
        </w:rPr>
        <w:t xml:space="preserve"> (YouTube Channel)</w:t>
      </w:r>
    </w:p>
    <w:p w14:paraId="61925F1A" w14:textId="77777777" w:rsidR="00F43604" w:rsidRPr="00F43604" w:rsidRDefault="00F43604" w:rsidP="00F43604">
      <w:pPr>
        <w:pStyle w:val="BodyText"/>
        <w:numPr>
          <w:ilvl w:val="1"/>
          <w:numId w:val="47"/>
        </w:numPr>
        <w:spacing w:before="42"/>
        <w:rPr>
          <w:b/>
          <w:lang w:val="en-IN"/>
        </w:rPr>
      </w:pPr>
      <w:r w:rsidRPr="00F43604">
        <w:rPr>
          <w:b/>
          <w:bCs/>
          <w:lang w:val="en-IN"/>
        </w:rPr>
        <w:t>URL:</w:t>
      </w:r>
      <w:r w:rsidRPr="00F43604">
        <w:rPr>
          <w:b/>
          <w:lang w:val="en-IN"/>
        </w:rPr>
        <w:t xml:space="preserve"> </w:t>
      </w:r>
      <w:hyperlink r:id="rId19" w:tgtFrame="_blank" w:history="1">
        <w:r w:rsidRPr="00F43604">
          <w:rPr>
            <w:rStyle w:val="Hyperlink"/>
            <w:b/>
            <w:lang w:val="en-IN"/>
          </w:rPr>
          <w:t>https://www.youtube.com/c/Telusko</w:t>
        </w:r>
      </w:hyperlink>
    </w:p>
    <w:p w14:paraId="47575DDC" w14:textId="77777777" w:rsidR="00F43604" w:rsidRPr="00F43604" w:rsidRDefault="00F43604" w:rsidP="00F43604">
      <w:pPr>
        <w:pStyle w:val="BodyText"/>
        <w:numPr>
          <w:ilvl w:val="1"/>
          <w:numId w:val="47"/>
        </w:numPr>
        <w:spacing w:before="42"/>
        <w:rPr>
          <w:b/>
          <w:lang w:val="en-IN"/>
        </w:rPr>
      </w:pPr>
      <w:r w:rsidRPr="00F43604">
        <w:rPr>
          <w:b/>
          <w:bCs/>
          <w:lang w:val="en-IN"/>
        </w:rPr>
        <w:t>Description:</w:t>
      </w:r>
      <w:r w:rsidRPr="00F43604">
        <w:rPr>
          <w:b/>
          <w:lang w:val="en-IN"/>
        </w:rPr>
        <w:t xml:space="preserve"> An educational YouTube channel that provides in-depth video tutorials on Core Java, Advanced Java topics like JDBC, and database connectivity. This resource was fundamental for building the backend logic and data management layers of the project.</w:t>
      </w:r>
    </w:p>
    <w:p w14:paraId="7DB88C99" w14:textId="77777777" w:rsidR="00F43604" w:rsidRPr="00F43604" w:rsidRDefault="00F43604" w:rsidP="00F43604">
      <w:pPr>
        <w:pStyle w:val="BodyText"/>
        <w:numPr>
          <w:ilvl w:val="0"/>
          <w:numId w:val="47"/>
        </w:numPr>
        <w:spacing w:before="42"/>
        <w:rPr>
          <w:b/>
          <w:lang w:val="en-IN"/>
        </w:rPr>
      </w:pPr>
      <w:r w:rsidRPr="00F43604">
        <w:rPr>
          <w:b/>
          <w:bCs/>
          <w:lang w:val="en-IN"/>
        </w:rPr>
        <w:t>Oracle Java Documentation</w:t>
      </w:r>
    </w:p>
    <w:p w14:paraId="2BF6B4F5" w14:textId="77777777" w:rsidR="00F43604" w:rsidRPr="00F43604" w:rsidRDefault="00F43604" w:rsidP="00F43604">
      <w:pPr>
        <w:pStyle w:val="BodyText"/>
        <w:numPr>
          <w:ilvl w:val="1"/>
          <w:numId w:val="47"/>
        </w:numPr>
        <w:spacing w:before="42"/>
        <w:rPr>
          <w:b/>
          <w:lang w:val="en-IN"/>
        </w:rPr>
      </w:pPr>
      <w:r w:rsidRPr="00F43604">
        <w:rPr>
          <w:b/>
          <w:bCs/>
          <w:lang w:val="en-IN"/>
        </w:rPr>
        <w:t>URL:</w:t>
      </w:r>
      <w:r w:rsidRPr="00F43604">
        <w:rPr>
          <w:b/>
          <w:lang w:val="en-IN"/>
        </w:rPr>
        <w:t xml:space="preserve"> </w:t>
      </w:r>
      <w:hyperlink r:id="rId20" w:tgtFrame="_blank" w:history="1">
        <w:r w:rsidRPr="00F43604">
          <w:rPr>
            <w:rStyle w:val="Hyperlink"/>
            <w:b/>
            <w:lang w:val="en-IN"/>
          </w:rPr>
          <w:t>https://docs.oracle.com/en/java/</w:t>
        </w:r>
      </w:hyperlink>
    </w:p>
    <w:p w14:paraId="3288D9B8" w14:textId="77777777" w:rsidR="00F43604" w:rsidRPr="00F43604" w:rsidRDefault="00F43604" w:rsidP="00F43604">
      <w:pPr>
        <w:pStyle w:val="BodyText"/>
        <w:numPr>
          <w:ilvl w:val="1"/>
          <w:numId w:val="47"/>
        </w:numPr>
        <w:spacing w:before="42"/>
        <w:rPr>
          <w:b/>
          <w:lang w:val="en-IN"/>
        </w:rPr>
      </w:pPr>
      <w:r w:rsidRPr="00F43604">
        <w:rPr>
          <w:b/>
          <w:bCs/>
          <w:lang w:val="en-IN"/>
        </w:rPr>
        <w:t>Description:</w:t>
      </w:r>
      <w:r w:rsidRPr="00F43604">
        <w:rPr>
          <w:b/>
          <w:lang w:val="en-IN"/>
        </w:rPr>
        <w:t xml:space="preserve"> The official and most authoritative source for the Java programming language. The API documentation for </w:t>
      </w:r>
      <w:r w:rsidRPr="00F43604">
        <w:rPr>
          <w:b/>
          <w:bCs/>
          <w:lang w:val="en-IN"/>
        </w:rPr>
        <w:t>Java Swing</w:t>
      </w:r>
      <w:r w:rsidRPr="00F43604">
        <w:rPr>
          <w:b/>
          <w:lang w:val="en-IN"/>
        </w:rPr>
        <w:t xml:space="preserve"> (for the GUI) and </w:t>
      </w:r>
      <w:r w:rsidRPr="00F43604">
        <w:rPr>
          <w:b/>
          <w:bCs/>
          <w:lang w:val="en-IN"/>
        </w:rPr>
        <w:t>JDBC</w:t>
      </w:r>
      <w:r w:rsidRPr="00F43604">
        <w:rPr>
          <w:b/>
          <w:lang w:val="en-IN"/>
        </w:rPr>
        <w:t xml:space="preserve"> (for database interaction) was an essential reference for implementing the project's core features.</w:t>
      </w:r>
    </w:p>
    <w:p w14:paraId="471542F5" w14:textId="77777777" w:rsidR="00F43604" w:rsidRPr="00F43604" w:rsidRDefault="00F43604" w:rsidP="00F43604">
      <w:pPr>
        <w:pStyle w:val="BodyText"/>
        <w:numPr>
          <w:ilvl w:val="0"/>
          <w:numId w:val="47"/>
        </w:numPr>
        <w:spacing w:before="42"/>
        <w:rPr>
          <w:b/>
          <w:lang w:val="en-IN"/>
        </w:rPr>
      </w:pPr>
      <w:r w:rsidRPr="00F43604">
        <w:rPr>
          <w:b/>
          <w:bCs/>
          <w:lang w:val="en-IN"/>
        </w:rPr>
        <w:t>W3Schools (SQL Tutorials)</w:t>
      </w:r>
    </w:p>
    <w:p w14:paraId="15B6860D" w14:textId="77777777" w:rsidR="00F43604" w:rsidRPr="00F43604" w:rsidRDefault="00F43604" w:rsidP="00F43604">
      <w:pPr>
        <w:pStyle w:val="BodyText"/>
        <w:numPr>
          <w:ilvl w:val="1"/>
          <w:numId w:val="47"/>
        </w:numPr>
        <w:spacing w:before="42"/>
        <w:rPr>
          <w:b/>
          <w:lang w:val="en-IN"/>
        </w:rPr>
      </w:pPr>
      <w:r w:rsidRPr="00F43604">
        <w:rPr>
          <w:b/>
          <w:bCs/>
          <w:lang w:val="en-IN"/>
        </w:rPr>
        <w:t>URL:</w:t>
      </w:r>
      <w:r w:rsidRPr="00F43604">
        <w:rPr>
          <w:b/>
          <w:lang w:val="en-IN"/>
        </w:rPr>
        <w:t xml:space="preserve"> </w:t>
      </w:r>
      <w:hyperlink r:id="rId21" w:tgtFrame="_blank" w:history="1">
        <w:r w:rsidRPr="00F43604">
          <w:rPr>
            <w:rStyle w:val="Hyperlink"/>
            <w:b/>
            <w:lang w:val="en-IN"/>
          </w:rPr>
          <w:t>https://www.w3schools.com/sql/</w:t>
        </w:r>
      </w:hyperlink>
    </w:p>
    <w:p w14:paraId="16415A6C" w14:textId="77777777" w:rsidR="00F43604" w:rsidRPr="00F43604" w:rsidRDefault="00F43604" w:rsidP="00F43604">
      <w:pPr>
        <w:pStyle w:val="BodyText"/>
        <w:numPr>
          <w:ilvl w:val="1"/>
          <w:numId w:val="47"/>
        </w:numPr>
        <w:spacing w:before="42"/>
        <w:rPr>
          <w:b/>
          <w:lang w:val="en-IN"/>
        </w:rPr>
      </w:pPr>
      <w:r w:rsidRPr="00F43604">
        <w:rPr>
          <w:b/>
          <w:bCs/>
          <w:lang w:val="en-IN"/>
        </w:rPr>
        <w:t>Description:</w:t>
      </w:r>
      <w:r w:rsidRPr="00F43604">
        <w:rPr>
          <w:b/>
          <w:lang w:val="en-IN"/>
        </w:rPr>
        <w:t xml:space="preserve"> A popular online learning platform. </w:t>
      </w:r>
      <w:proofErr w:type="spellStart"/>
      <w:r w:rsidRPr="00F43604">
        <w:rPr>
          <w:b/>
          <w:lang w:val="en-IN"/>
        </w:rPr>
        <w:t>Its</w:t>
      </w:r>
      <w:proofErr w:type="spellEnd"/>
      <w:r w:rsidRPr="00F43604">
        <w:rPr>
          <w:b/>
          <w:lang w:val="en-IN"/>
        </w:rPr>
        <w:t xml:space="preserve"> clear and concise tutorials on SQL (Structured Query Language) were used to write and optimize the database queries that the Java application executes via JDBC.</w:t>
      </w:r>
    </w:p>
    <w:p w14:paraId="229064F7" w14:textId="77777777" w:rsidR="00F43604" w:rsidRPr="00F43604" w:rsidRDefault="00F43604" w:rsidP="00F43604">
      <w:pPr>
        <w:pStyle w:val="BodyText"/>
        <w:numPr>
          <w:ilvl w:val="0"/>
          <w:numId w:val="47"/>
        </w:numPr>
        <w:spacing w:before="42"/>
        <w:rPr>
          <w:b/>
          <w:lang w:val="en-IN"/>
        </w:rPr>
      </w:pPr>
      <w:r w:rsidRPr="00F43604">
        <w:rPr>
          <w:b/>
          <w:bCs/>
          <w:lang w:val="en-IN"/>
        </w:rPr>
        <w:t>Stack Overflow</w:t>
      </w:r>
    </w:p>
    <w:p w14:paraId="187E0D75" w14:textId="77777777" w:rsidR="00F43604" w:rsidRPr="00F43604" w:rsidRDefault="00F43604" w:rsidP="00F43604">
      <w:pPr>
        <w:pStyle w:val="BodyText"/>
        <w:numPr>
          <w:ilvl w:val="1"/>
          <w:numId w:val="47"/>
        </w:numPr>
        <w:spacing w:before="42"/>
        <w:rPr>
          <w:b/>
          <w:lang w:val="en-IN"/>
        </w:rPr>
      </w:pPr>
      <w:r w:rsidRPr="00F43604">
        <w:rPr>
          <w:b/>
          <w:bCs/>
          <w:lang w:val="en-IN"/>
        </w:rPr>
        <w:t>URL:</w:t>
      </w:r>
      <w:r w:rsidRPr="00F43604">
        <w:rPr>
          <w:b/>
          <w:lang w:val="en-IN"/>
        </w:rPr>
        <w:t xml:space="preserve"> </w:t>
      </w:r>
      <w:hyperlink r:id="rId22" w:tgtFrame="_blank" w:history="1">
        <w:r w:rsidRPr="00F43604">
          <w:rPr>
            <w:rStyle w:val="Hyperlink"/>
            <w:b/>
            <w:lang w:val="en-IN"/>
          </w:rPr>
          <w:t>https://stackoverflow.com/</w:t>
        </w:r>
      </w:hyperlink>
    </w:p>
    <w:p w14:paraId="36D6FE0C" w14:textId="77777777" w:rsidR="00F43604" w:rsidRPr="00F43604" w:rsidRDefault="00F43604" w:rsidP="00F43604">
      <w:pPr>
        <w:pStyle w:val="BodyText"/>
        <w:numPr>
          <w:ilvl w:val="1"/>
          <w:numId w:val="47"/>
        </w:numPr>
        <w:spacing w:before="42"/>
        <w:rPr>
          <w:b/>
          <w:lang w:val="en-IN"/>
        </w:rPr>
      </w:pPr>
      <w:r w:rsidRPr="00F43604">
        <w:rPr>
          <w:b/>
          <w:bCs/>
          <w:lang w:val="en-IN"/>
        </w:rPr>
        <w:t>Description:</w:t>
      </w:r>
      <w:r w:rsidRPr="00F43604">
        <w:rPr>
          <w:b/>
          <w:lang w:val="en-IN"/>
        </w:rPr>
        <w:t xml:space="preserve"> A large online community for programmers. This platform was an invaluable resource for troubleshooting specific technical challenges and finding solutions to common errors encountered during development with Java Swing, JDBC, and hardware integration.</w:t>
      </w:r>
    </w:p>
    <w:p w14:paraId="70DCE334" w14:textId="77777777" w:rsidR="00F43604" w:rsidRPr="00F43604" w:rsidRDefault="00F43604" w:rsidP="00F43604">
      <w:pPr>
        <w:pStyle w:val="BodyText"/>
        <w:numPr>
          <w:ilvl w:val="0"/>
          <w:numId w:val="47"/>
        </w:numPr>
        <w:spacing w:before="42"/>
        <w:rPr>
          <w:b/>
          <w:lang w:val="en-IN"/>
        </w:rPr>
      </w:pPr>
      <w:r w:rsidRPr="00F43604">
        <w:rPr>
          <w:b/>
          <w:bCs/>
          <w:lang w:val="en-IN"/>
        </w:rPr>
        <w:t>Google Gemini</w:t>
      </w:r>
    </w:p>
    <w:p w14:paraId="650541B7" w14:textId="77777777" w:rsidR="00F43604" w:rsidRPr="00F43604" w:rsidRDefault="00F43604" w:rsidP="00F43604">
      <w:pPr>
        <w:pStyle w:val="BodyText"/>
        <w:numPr>
          <w:ilvl w:val="1"/>
          <w:numId w:val="47"/>
        </w:numPr>
        <w:spacing w:before="42"/>
        <w:rPr>
          <w:b/>
          <w:lang w:val="en-IN"/>
        </w:rPr>
      </w:pPr>
      <w:r w:rsidRPr="00F43604">
        <w:rPr>
          <w:b/>
          <w:bCs/>
          <w:lang w:val="en-IN"/>
        </w:rPr>
        <w:t>URL:</w:t>
      </w:r>
      <w:r w:rsidRPr="00F43604">
        <w:rPr>
          <w:b/>
          <w:lang w:val="en-IN"/>
        </w:rPr>
        <w:t xml:space="preserve"> </w:t>
      </w:r>
      <w:hyperlink r:id="rId23" w:tgtFrame="_blank" w:history="1">
        <w:r w:rsidRPr="00F43604">
          <w:rPr>
            <w:rStyle w:val="Hyperlink"/>
            <w:b/>
            <w:lang w:val="en-IN"/>
          </w:rPr>
          <w:t>https://gemini.google.com/</w:t>
        </w:r>
      </w:hyperlink>
    </w:p>
    <w:p w14:paraId="15B70531" w14:textId="77777777" w:rsidR="00F43604" w:rsidRPr="00F43604" w:rsidRDefault="00F43604" w:rsidP="00F43604">
      <w:pPr>
        <w:pStyle w:val="BodyText"/>
        <w:numPr>
          <w:ilvl w:val="1"/>
          <w:numId w:val="47"/>
        </w:numPr>
        <w:spacing w:before="42"/>
        <w:rPr>
          <w:b/>
          <w:lang w:val="en-IN"/>
        </w:rPr>
      </w:pPr>
      <w:r w:rsidRPr="00F43604">
        <w:rPr>
          <w:b/>
          <w:bCs/>
          <w:lang w:val="en-IN"/>
        </w:rPr>
        <w:t>Description:</w:t>
      </w:r>
      <w:r w:rsidRPr="00F43604">
        <w:rPr>
          <w:b/>
          <w:lang w:val="en-IN"/>
        </w:rPr>
        <w:t xml:space="preserve"> An AI-powered assistant from Google. It was used throughout the development cycle for generating code snippets, debugging complex logic, optimizing algorithms, and refining technical documentation for this report.</w:t>
      </w:r>
    </w:p>
    <w:p w14:paraId="294ED802" w14:textId="77777777" w:rsidR="00F43604" w:rsidRPr="00F43604" w:rsidRDefault="00F43604" w:rsidP="00F43604">
      <w:pPr>
        <w:pStyle w:val="BodyText"/>
        <w:numPr>
          <w:ilvl w:val="0"/>
          <w:numId w:val="47"/>
        </w:numPr>
        <w:spacing w:before="42"/>
        <w:rPr>
          <w:b/>
          <w:lang w:val="en-IN"/>
        </w:rPr>
      </w:pPr>
      <w:proofErr w:type="spellStart"/>
      <w:r w:rsidRPr="00F43604">
        <w:rPr>
          <w:b/>
          <w:bCs/>
          <w:lang w:val="en-IN"/>
        </w:rPr>
        <w:t>jSerialComm</w:t>
      </w:r>
      <w:proofErr w:type="spellEnd"/>
      <w:r w:rsidRPr="00F43604">
        <w:rPr>
          <w:b/>
          <w:bCs/>
          <w:lang w:val="en-IN"/>
        </w:rPr>
        <w:t xml:space="preserve"> (Library Documentation)</w:t>
      </w:r>
    </w:p>
    <w:p w14:paraId="50C188D6" w14:textId="77777777" w:rsidR="00F43604" w:rsidRPr="00F43604" w:rsidRDefault="00F43604" w:rsidP="00F43604">
      <w:pPr>
        <w:pStyle w:val="BodyText"/>
        <w:numPr>
          <w:ilvl w:val="1"/>
          <w:numId w:val="47"/>
        </w:numPr>
        <w:spacing w:before="42"/>
        <w:rPr>
          <w:b/>
          <w:lang w:val="en-IN"/>
        </w:rPr>
      </w:pPr>
      <w:r w:rsidRPr="00F43604">
        <w:rPr>
          <w:b/>
          <w:bCs/>
          <w:lang w:val="en-IN"/>
        </w:rPr>
        <w:t>URL:</w:t>
      </w:r>
      <w:r w:rsidRPr="00F43604">
        <w:rPr>
          <w:b/>
          <w:lang w:val="en-IN"/>
        </w:rPr>
        <w:t xml:space="preserve"> </w:t>
      </w:r>
      <w:hyperlink r:id="rId24" w:tgtFrame="_blank" w:history="1">
        <w:r w:rsidRPr="00F43604">
          <w:rPr>
            <w:rStyle w:val="Hyperlink"/>
            <w:b/>
            <w:lang w:val="en-IN"/>
          </w:rPr>
          <w:t>https://github.com/Fazecast/jSerialComm</w:t>
        </w:r>
      </w:hyperlink>
    </w:p>
    <w:p w14:paraId="2BAB57DB" w14:textId="77777777" w:rsidR="00F43604" w:rsidRPr="00F43604" w:rsidRDefault="00F43604" w:rsidP="00F43604">
      <w:pPr>
        <w:pStyle w:val="BodyText"/>
        <w:numPr>
          <w:ilvl w:val="1"/>
          <w:numId w:val="47"/>
        </w:numPr>
        <w:spacing w:before="42"/>
        <w:rPr>
          <w:b/>
          <w:lang w:val="en-IN"/>
        </w:rPr>
      </w:pPr>
      <w:r w:rsidRPr="00F43604">
        <w:rPr>
          <w:b/>
          <w:bCs/>
          <w:lang w:val="en-IN"/>
        </w:rPr>
        <w:t>Description:</w:t>
      </w:r>
      <w:r w:rsidRPr="00F43604">
        <w:rPr>
          <w:b/>
          <w:lang w:val="en-IN"/>
        </w:rPr>
        <w:t xml:space="preserve"> The official GitHub repository for the </w:t>
      </w:r>
      <w:proofErr w:type="spellStart"/>
      <w:r w:rsidRPr="00F43604">
        <w:rPr>
          <w:b/>
          <w:lang w:val="en-IN"/>
        </w:rPr>
        <w:t>jSerialComm</w:t>
      </w:r>
      <w:proofErr w:type="spellEnd"/>
      <w:r w:rsidRPr="00F43604">
        <w:rPr>
          <w:b/>
          <w:lang w:val="en-IN"/>
        </w:rPr>
        <w:t xml:space="preserve"> library. The documentation and examples provided here were crucial for successfully implementing the communication between the Java application and the external NFC serial reader.</w:t>
      </w:r>
    </w:p>
    <w:p w14:paraId="301F4FD7" w14:textId="7EA1C00A" w:rsidR="00377714" w:rsidRDefault="00377714" w:rsidP="00F43604">
      <w:pPr>
        <w:pStyle w:val="BodyText"/>
        <w:spacing w:before="42"/>
        <w:rPr>
          <w:b/>
        </w:rPr>
      </w:pPr>
    </w:p>
    <w:sectPr w:rsidR="00377714">
      <w:pgSz w:w="12240" w:h="15840"/>
      <w:pgMar w:top="1380" w:right="1080" w:bottom="1200" w:left="1080" w:header="0" w:footer="1000"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C9C795" w14:textId="77777777" w:rsidR="004E3278" w:rsidRDefault="004E3278">
      <w:r>
        <w:separator/>
      </w:r>
    </w:p>
  </w:endnote>
  <w:endnote w:type="continuationSeparator" w:id="0">
    <w:p w14:paraId="328C41EB" w14:textId="77777777" w:rsidR="004E3278" w:rsidRDefault="004E3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3DFF9" w14:textId="77777777" w:rsidR="00560DC3" w:rsidRDefault="00560DC3">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798B790B" wp14:editId="76AF9C52">
              <wp:simplePos x="0" y="0"/>
              <wp:positionH relativeFrom="page">
                <wp:posOffset>3784600</wp:posOffset>
              </wp:positionH>
              <wp:positionV relativeFrom="page">
                <wp:posOffset>9283065</wp:posOffset>
              </wp:positionV>
              <wp:extent cx="173355" cy="165735"/>
              <wp:effectExtent l="0" t="0" r="0" b="0"/>
              <wp:wrapNone/>
              <wp:docPr id="4" name="Textbox 4"/>
              <wp:cNvGraphicFramePr/>
              <a:graphic xmlns:a="http://schemas.openxmlformats.org/drawingml/2006/main">
                <a:graphicData uri="http://schemas.microsoft.com/office/word/2010/wordprocessingShape">
                  <wps:wsp>
                    <wps:cNvSpPr txBox="1"/>
                    <wps:spPr>
                      <a:xfrm>
                        <a:off x="0" y="0"/>
                        <a:ext cx="173355" cy="165735"/>
                      </a:xfrm>
                      <a:prstGeom prst="rect">
                        <a:avLst/>
                      </a:prstGeom>
                    </wps:spPr>
                    <wps:txbx>
                      <w:txbxContent>
                        <w:p w14:paraId="7223C17F" w14:textId="77777777" w:rsidR="00560DC3" w:rsidRDefault="00560DC3">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5C16CC">
                            <w:rPr>
                              <w:rFonts w:ascii="Calibri"/>
                              <w:noProof/>
                              <w:spacing w:val="-5"/>
                            </w:rPr>
                            <w:t>v</w:t>
                          </w:r>
                          <w:r>
                            <w:rPr>
                              <w:rFonts w:ascii="Calibri"/>
                              <w:spacing w:val="-5"/>
                            </w:rPr>
                            <w:fldChar w:fldCharType="end"/>
                          </w:r>
                        </w:p>
                      </w:txbxContent>
                    </wps:txbx>
                    <wps:bodyPr wrap="square" lIns="0" tIns="0" rIns="0" bIns="0" rtlCol="0">
                      <a:noAutofit/>
                    </wps:bodyPr>
                  </wps:wsp>
                </a:graphicData>
              </a:graphic>
            </wp:anchor>
          </w:drawing>
        </mc:Choice>
        <mc:Fallback>
          <w:pict>
            <v:shapetype w14:anchorId="798B790B" id="_x0000_t202" coordsize="21600,21600" o:spt="202" path="m,l,21600r21600,l21600,xe">
              <v:stroke joinstyle="miter"/>
              <v:path gradientshapeok="t" o:connecttype="rect"/>
            </v:shapetype>
            <v:shape id="Textbox 4" o:spid="_x0000_s1026" type="#_x0000_t202" style="position:absolute;margin-left:298pt;margin-top:730.95pt;width:13.65pt;height:13.0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" filled="f" stroked="f">
              <v:textbox inset="0,0,0,0">
                <w:txbxContent>
                  <w:p w14:paraId="7223C17F" w14:textId="77777777" w:rsidR="00560DC3" w:rsidRDefault="00560DC3">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5C16CC">
                      <w:rPr>
                        <w:rFonts w:ascii="Calibri"/>
                        <w:noProof/>
                        <w:spacing w:val="-5"/>
                      </w:rPr>
                      <w:t>v</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50033" w14:textId="77777777" w:rsidR="00560DC3" w:rsidRDefault="00560DC3">
    <w:pPr>
      <w:pStyle w:val="BodyText"/>
      <w:spacing w:line="14" w:lineRule="auto"/>
      <w:rPr>
        <w:sz w:val="20"/>
      </w:rPr>
    </w:pPr>
    <w:r>
      <w:rPr>
        <w:noProof/>
        <w:sz w:val="20"/>
      </w:rPr>
      <mc:AlternateContent>
        <mc:Choice Requires="wps">
          <w:drawing>
            <wp:anchor distT="0" distB="0" distL="0" distR="0" simplePos="0" relativeHeight="251657728" behindDoc="1" locked="0" layoutInCell="1" allowOverlap="1" wp14:anchorId="4A0CE369" wp14:editId="6B7D0317">
              <wp:simplePos x="0" y="0"/>
              <wp:positionH relativeFrom="page">
                <wp:posOffset>3838575</wp:posOffset>
              </wp:positionH>
              <wp:positionV relativeFrom="page">
                <wp:posOffset>9283065</wp:posOffset>
              </wp:positionV>
              <wp:extent cx="96520" cy="165735"/>
              <wp:effectExtent l="0" t="0" r="0" b="0"/>
              <wp:wrapNone/>
              <wp:docPr id="6" name="Textbox 6"/>
              <wp:cNvGraphicFramePr/>
              <a:graphic xmlns:a="http://schemas.openxmlformats.org/drawingml/2006/main">
                <a:graphicData uri="http://schemas.microsoft.com/office/word/2010/wordprocessingShape">
                  <wps:wsp>
                    <wps:cNvSpPr txBox="1"/>
                    <wps:spPr>
                      <a:xfrm>
                        <a:off x="0" y="0"/>
                        <a:ext cx="96520" cy="165735"/>
                      </a:xfrm>
                      <a:prstGeom prst="rect">
                        <a:avLst/>
                      </a:prstGeom>
                    </wps:spPr>
                    <wps:txbx>
                      <w:txbxContent>
                        <w:p w14:paraId="36D02B22" w14:textId="77777777" w:rsidR="00560DC3" w:rsidRDefault="00560DC3">
                          <w:pPr>
                            <w:spacing w:line="245" w:lineRule="exact"/>
                            <w:ind w:left="20"/>
                            <w:rPr>
                              <w:rFonts w:ascii="Calibri"/>
                            </w:rPr>
                          </w:pPr>
                          <w:r>
                            <w:rPr>
                              <w:rFonts w:ascii="Calibri"/>
                              <w:spacing w:val="-10"/>
                            </w:rPr>
                            <w:t>6</w:t>
                          </w:r>
                        </w:p>
                      </w:txbxContent>
                    </wps:txbx>
                    <wps:bodyPr wrap="square" lIns="0" tIns="0" rIns="0" bIns="0" rtlCol="0">
                      <a:noAutofit/>
                    </wps:bodyPr>
                  </wps:wsp>
                </a:graphicData>
              </a:graphic>
            </wp:anchor>
          </w:drawing>
        </mc:Choice>
        <mc:Fallback>
          <w:pict>
            <v:shapetype w14:anchorId="4A0CE369" id="_x0000_t202" coordsize="21600,21600" o:spt="202" path="m,l,21600r21600,l21600,xe">
              <v:stroke joinstyle="miter"/>
              <v:path gradientshapeok="t" o:connecttype="rect"/>
            </v:shapetype>
            <v:shape id="Textbox 6" o:spid="_x0000_s1027" type="#_x0000_t202" style="position:absolute;margin-left:302.25pt;margin-top:730.95pt;width:7.6pt;height:13.0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" filled="f" stroked="f">
              <v:textbox inset="0,0,0,0">
                <w:txbxContent>
                  <w:p w14:paraId="36D02B22" w14:textId="77777777" w:rsidR="00560DC3" w:rsidRDefault="00560DC3">
                    <w:pPr>
                      <w:spacing w:line="245" w:lineRule="exact"/>
                      <w:ind w:left="20"/>
                      <w:rPr>
                        <w:rFonts w:ascii="Calibri"/>
                      </w:rPr>
                    </w:pPr>
                    <w:r>
                      <w:rPr>
                        <w:rFonts w:ascii="Calibri"/>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88FD1" w14:textId="77777777" w:rsidR="00560DC3" w:rsidRDefault="00560DC3">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35EC824A" wp14:editId="4D4F3151">
              <wp:simplePos x="0" y="0"/>
              <wp:positionH relativeFrom="page">
                <wp:posOffset>3776980</wp:posOffset>
              </wp:positionH>
              <wp:positionV relativeFrom="page">
                <wp:posOffset>9283065</wp:posOffset>
              </wp:positionV>
              <wp:extent cx="188595" cy="165735"/>
              <wp:effectExtent l="0" t="0" r="0" b="0"/>
              <wp:wrapNone/>
              <wp:docPr id="7" name="Textbox 7"/>
              <wp:cNvGraphicFramePr/>
              <a:graphic xmlns:a="http://schemas.openxmlformats.org/drawingml/2006/main">
                <a:graphicData uri="http://schemas.microsoft.com/office/word/2010/wordprocessingShape">
                  <wps:wsp>
                    <wps:cNvSpPr txBox="1"/>
                    <wps:spPr>
                      <a:xfrm>
                        <a:off x="0" y="0"/>
                        <a:ext cx="188595" cy="165735"/>
                      </a:xfrm>
                      <a:prstGeom prst="rect">
                        <a:avLst/>
                      </a:prstGeom>
                    </wps:spPr>
                    <wps:txbx>
                      <w:txbxContent>
                        <w:p w14:paraId="6731C7EE" w14:textId="77777777" w:rsidR="00560DC3" w:rsidRDefault="00560DC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C16CC">
                            <w:rPr>
                              <w:rFonts w:ascii="Calibri"/>
                              <w:noProof/>
                              <w:spacing w:val="-5"/>
                            </w:rPr>
                            <w:t>3</w:t>
                          </w:r>
                          <w:r>
                            <w:rPr>
                              <w:rFonts w:ascii="Calibri"/>
                              <w:spacing w:val="-5"/>
                            </w:rPr>
                            <w:fldChar w:fldCharType="end"/>
                          </w:r>
                        </w:p>
                      </w:txbxContent>
                    </wps:txbx>
                    <wps:bodyPr wrap="square" lIns="0" tIns="0" rIns="0" bIns="0" rtlCol="0">
                      <a:noAutofit/>
                    </wps:bodyPr>
                  </wps:wsp>
                </a:graphicData>
              </a:graphic>
            </wp:anchor>
          </w:drawing>
        </mc:Choice>
        <mc:Fallback>
          <w:pict>
            <v:shapetype w14:anchorId="35EC824A" id="_x0000_t202" coordsize="21600,21600" o:spt="202" path="m,l,21600r21600,l21600,xe">
              <v:stroke joinstyle="miter"/>
              <v:path gradientshapeok="t" o:connecttype="rect"/>
            </v:shapetype>
            <v:shape id="Textbox 7" o:spid="_x0000_s1028" type="#_x0000_t202" style="position:absolute;margin-left:297.4pt;margin-top:730.95pt;width:14.85pt;height:13.0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" filled="f" stroked="f">
              <v:textbox inset="0,0,0,0">
                <w:txbxContent>
                  <w:p w14:paraId="6731C7EE" w14:textId="77777777" w:rsidR="00560DC3" w:rsidRDefault="00560DC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C16CC">
                      <w:rPr>
                        <w:rFonts w:ascii="Calibri"/>
                        <w:noProof/>
                        <w:spacing w:val="-5"/>
                      </w:rPr>
                      <w:t>3</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6BBE5" w14:textId="77777777" w:rsidR="004E3278" w:rsidRDefault="004E3278">
      <w:r>
        <w:separator/>
      </w:r>
    </w:p>
  </w:footnote>
  <w:footnote w:type="continuationSeparator" w:id="0">
    <w:p w14:paraId="0113DD4A" w14:textId="77777777" w:rsidR="004E3278" w:rsidRDefault="004E32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39341B"/>
    <w:multiLevelType w:val="multilevel"/>
    <w:tmpl w:val="9239341B"/>
    <w:lvl w:ilvl="0">
      <w:numFmt w:val="bullet"/>
      <w:lvlText w:val=""/>
      <w:lvlJc w:val="left"/>
      <w:pPr>
        <w:ind w:left="1080" w:hanging="360"/>
      </w:pPr>
      <w:rPr>
        <w:rFonts w:ascii="Symbol" w:eastAsia="Symbol" w:hAnsi="Symbol" w:cs="Symbol" w:hint="default"/>
        <w:b w:val="0"/>
        <w:bCs w:val="0"/>
        <w:i w:val="0"/>
        <w:iCs w:val="0"/>
        <w:spacing w:val="0"/>
        <w:w w:val="97"/>
        <w:sz w:val="20"/>
        <w:szCs w:val="20"/>
        <w:lang w:val="en-US" w:eastAsia="en-US" w:bidi="ar-SA"/>
      </w:rPr>
    </w:lvl>
    <w:lvl w:ilvl="1">
      <w:numFmt w:val="bullet"/>
      <w:lvlText w:val="•"/>
      <w:lvlJc w:val="left"/>
      <w:pPr>
        <w:ind w:left="1980" w:hanging="360"/>
      </w:pPr>
      <w:rPr>
        <w:rFonts w:hint="default"/>
        <w:lang w:val="en-US" w:eastAsia="en-US" w:bidi="ar-SA"/>
      </w:rPr>
    </w:lvl>
    <w:lvl w:ilvl="2">
      <w:numFmt w:val="bullet"/>
      <w:lvlText w:val="•"/>
      <w:lvlJc w:val="left"/>
      <w:pPr>
        <w:ind w:left="2880" w:hanging="360"/>
      </w:pPr>
      <w:rPr>
        <w:rFonts w:hint="default"/>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58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380"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1" w15:restartNumberingAfterBreak="0">
    <w:nsid w:val="9C8AC8EF"/>
    <w:multiLevelType w:val="multilevel"/>
    <w:tmpl w:val="9C8AC8EF"/>
    <w:lvl w:ilvl="0">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980" w:hanging="360"/>
      </w:pPr>
      <w:rPr>
        <w:rFonts w:hint="default"/>
        <w:lang w:val="en-US" w:eastAsia="en-US" w:bidi="ar-SA"/>
      </w:rPr>
    </w:lvl>
    <w:lvl w:ilvl="2">
      <w:numFmt w:val="bullet"/>
      <w:lvlText w:val="•"/>
      <w:lvlJc w:val="left"/>
      <w:pPr>
        <w:ind w:left="2880" w:hanging="360"/>
      </w:pPr>
      <w:rPr>
        <w:rFonts w:hint="default"/>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58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380"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2" w15:restartNumberingAfterBreak="0">
    <w:nsid w:val="B5E306ED"/>
    <w:multiLevelType w:val="multilevel"/>
    <w:tmpl w:val="B5E306ED"/>
    <w:lvl w:ilvl="0">
      <w:start w:val="1"/>
      <w:numFmt w:val="decimal"/>
      <w:lvlText w:val="%1."/>
      <w:lvlJc w:val="left"/>
      <w:pPr>
        <w:ind w:left="10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o"/>
      <w:lvlJc w:val="left"/>
      <w:pPr>
        <w:ind w:left="1800" w:hanging="360"/>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2720" w:hanging="360"/>
      </w:pPr>
      <w:rPr>
        <w:rFonts w:hint="default"/>
        <w:lang w:val="en-US" w:eastAsia="en-US" w:bidi="ar-SA"/>
      </w:rPr>
    </w:lvl>
    <w:lvl w:ilvl="3">
      <w:numFmt w:val="bullet"/>
      <w:lvlText w:val="•"/>
      <w:lvlJc w:val="left"/>
      <w:pPr>
        <w:ind w:left="3640" w:hanging="360"/>
      </w:pPr>
      <w:rPr>
        <w:rFonts w:hint="default"/>
        <w:lang w:val="en-US" w:eastAsia="en-US" w:bidi="ar-SA"/>
      </w:rPr>
    </w:lvl>
    <w:lvl w:ilvl="4">
      <w:numFmt w:val="bullet"/>
      <w:lvlText w:val="•"/>
      <w:lvlJc w:val="left"/>
      <w:pPr>
        <w:ind w:left="4560" w:hanging="360"/>
      </w:pPr>
      <w:rPr>
        <w:rFonts w:hint="default"/>
        <w:lang w:val="en-US" w:eastAsia="en-US" w:bidi="ar-SA"/>
      </w:rPr>
    </w:lvl>
    <w:lvl w:ilvl="5">
      <w:numFmt w:val="bullet"/>
      <w:lvlText w:val="•"/>
      <w:lvlJc w:val="left"/>
      <w:pPr>
        <w:ind w:left="5480" w:hanging="360"/>
      </w:pPr>
      <w:rPr>
        <w:rFonts w:hint="default"/>
        <w:lang w:val="en-US" w:eastAsia="en-US" w:bidi="ar-SA"/>
      </w:rPr>
    </w:lvl>
    <w:lvl w:ilvl="6">
      <w:numFmt w:val="bullet"/>
      <w:lvlText w:val="•"/>
      <w:lvlJc w:val="left"/>
      <w:pPr>
        <w:ind w:left="640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240" w:hanging="360"/>
      </w:pPr>
      <w:rPr>
        <w:rFonts w:hint="default"/>
        <w:lang w:val="en-US" w:eastAsia="en-US" w:bidi="ar-SA"/>
      </w:rPr>
    </w:lvl>
  </w:abstractNum>
  <w:abstractNum w:abstractNumId="3" w15:restartNumberingAfterBreak="0">
    <w:nsid w:val="BF205925"/>
    <w:multiLevelType w:val="multilevel"/>
    <w:tmpl w:val="BF205925"/>
    <w:lvl w:ilvl="0">
      <w:start w:val="1"/>
      <w:numFmt w:val="decimal"/>
      <w:lvlText w:val="%1."/>
      <w:lvlJc w:val="left"/>
      <w:pPr>
        <w:ind w:left="10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o"/>
      <w:lvlJc w:val="left"/>
      <w:pPr>
        <w:ind w:left="1800" w:hanging="360"/>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2720" w:hanging="360"/>
      </w:pPr>
      <w:rPr>
        <w:rFonts w:hint="default"/>
        <w:lang w:val="en-US" w:eastAsia="en-US" w:bidi="ar-SA"/>
      </w:rPr>
    </w:lvl>
    <w:lvl w:ilvl="3">
      <w:numFmt w:val="bullet"/>
      <w:lvlText w:val="•"/>
      <w:lvlJc w:val="left"/>
      <w:pPr>
        <w:ind w:left="3640" w:hanging="360"/>
      </w:pPr>
      <w:rPr>
        <w:rFonts w:hint="default"/>
        <w:lang w:val="en-US" w:eastAsia="en-US" w:bidi="ar-SA"/>
      </w:rPr>
    </w:lvl>
    <w:lvl w:ilvl="4">
      <w:numFmt w:val="bullet"/>
      <w:lvlText w:val="•"/>
      <w:lvlJc w:val="left"/>
      <w:pPr>
        <w:ind w:left="4560" w:hanging="360"/>
      </w:pPr>
      <w:rPr>
        <w:rFonts w:hint="default"/>
        <w:lang w:val="en-US" w:eastAsia="en-US" w:bidi="ar-SA"/>
      </w:rPr>
    </w:lvl>
    <w:lvl w:ilvl="5">
      <w:numFmt w:val="bullet"/>
      <w:lvlText w:val="•"/>
      <w:lvlJc w:val="left"/>
      <w:pPr>
        <w:ind w:left="5480" w:hanging="360"/>
      </w:pPr>
      <w:rPr>
        <w:rFonts w:hint="default"/>
        <w:lang w:val="en-US" w:eastAsia="en-US" w:bidi="ar-SA"/>
      </w:rPr>
    </w:lvl>
    <w:lvl w:ilvl="6">
      <w:numFmt w:val="bullet"/>
      <w:lvlText w:val="•"/>
      <w:lvlJc w:val="left"/>
      <w:pPr>
        <w:ind w:left="640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240" w:hanging="360"/>
      </w:pPr>
      <w:rPr>
        <w:rFonts w:hint="default"/>
        <w:lang w:val="en-US" w:eastAsia="en-US" w:bidi="ar-SA"/>
      </w:rPr>
    </w:lvl>
  </w:abstractNum>
  <w:abstractNum w:abstractNumId="4" w15:restartNumberingAfterBreak="0">
    <w:nsid w:val="C8879AEF"/>
    <w:multiLevelType w:val="multilevel"/>
    <w:tmpl w:val="C8879AEF"/>
    <w:lvl w:ilvl="0">
      <w:start w:val="1"/>
      <w:numFmt w:val="decimal"/>
      <w:lvlText w:val="%1."/>
      <w:lvlJc w:val="left"/>
      <w:pPr>
        <w:ind w:left="600" w:hanging="240"/>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1080" w:hanging="360"/>
      </w:pPr>
      <w:rPr>
        <w:rFonts w:ascii="Symbol" w:eastAsia="Symbol" w:hAnsi="Symbol" w:cs="Symbol" w:hint="default"/>
        <w:b w:val="0"/>
        <w:bCs w:val="0"/>
        <w:i w:val="0"/>
        <w:iCs w:val="0"/>
        <w:spacing w:val="0"/>
        <w:w w:val="97"/>
        <w:sz w:val="20"/>
        <w:szCs w:val="20"/>
        <w:lang w:val="en-US" w:eastAsia="en-US" w:bidi="ar-SA"/>
      </w:rPr>
    </w:lvl>
    <w:lvl w:ilvl="2">
      <w:numFmt w:val="bullet"/>
      <w:lvlText w:val="•"/>
      <w:lvlJc w:val="left"/>
      <w:pPr>
        <w:ind w:left="2080" w:hanging="360"/>
      </w:pPr>
      <w:rPr>
        <w:rFonts w:hint="default"/>
        <w:lang w:val="en-US" w:eastAsia="en-US" w:bidi="ar-SA"/>
      </w:rPr>
    </w:lvl>
    <w:lvl w:ilvl="3">
      <w:numFmt w:val="bullet"/>
      <w:lvlText w:val="•"/>
      <w:lvlJc w:val="left"/>
      <w:pPr>
        <w:ind w:left="3080"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5" w15:restartNumberingAfterBreak="0">
    <w:nsid w:val="CF092B84"/>
    <w:multiLevelType w:val="multilevel"/>
    <w:tmpl w:val="CF092B84"/>
    <w:lvl w:ilvl="0">
      <w:start w:val="1"/>
      <w:numFmt w:val="decimal"/>
      <w:lvlText w:val="%1."/>
      <w:lvlJc w:val="left"/>
      <w:pPr>
        <w:ind w:left="10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o"/>
      <w:lvlJc w:val="left"/>
      <w:pPr>
        <w:ind w:left="1800" w:hanging="360"/>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2720" w:hanging="360"/>
      </w:pPr>
      <w:rPr>
        <w:rFonts w:hint="default"/>
        <w:lang w:val="en-US" w:eastAsia="en-US" w:bidi="ar-SA"/>
      </w:rPr>
    </w:lvl>
    <w:lvl w:ilvl="3">
      <w:numFmt w:val="bullet"/>
      <w:lvlText w:val="•"/>
      <w:lvlJc w:val="left"/>
      <w:pPr>
        <w:ind w:left="3640" w:hanging="360"/>
      </w:pPr>
      <w:rPr>
        <w:rFonts w:hint="default"/>
        <w:lang w:val="en-US" w:eastAsia="en-US" w:bidi="ar-SA"/>
      </w:rPr>
    </w:lvl>
    <w:lvl w:ilvl="4">
      <w:numFmt w:val="bullet"/>
      <w:lvlText w:val="•"/>
      <w:lvlJc w:val="left"/>
      <w:pPr>
        <w:ind w:left="4560" w:hanging="360"/>
      </w:pPr>
      <w:rPr>
        <w:rFonts w:hint="default"/>
        <w:lang w:val="en-US" w:eastAsia="en-US" w:bidi="ar-SA"/>
      </w:rPr>
    </w:lvl>
    <w:lvl w:ilvl="5">
      <w:numFmt w:val="bullet"/>
      <w:lvlText w:val="•"/>
      <w:lvlJc w:val="left"/>
      <w:pPr>
        <w:ind w:left="5480" w:hanging="360"/>
      </w:pPr>
      <w:rPr>
        <w:rFonts w:hint="default"/>
        <w:lang w:val="en-US" w:eastAsia="en-US" w:bidi="ar-SA"/>
      </w:rPr>
    </w:lvl>
    <w:lvl w:ilvl="6">
      <w:numFmt w:val="bullet"/>
      <w:lvlText w:val="•"/>
      <w:lvlJc w:val="left"/>
      <w:pPr>
        <w:ind w:left="640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240" w:hanging="360"/>
      </w:pPr>
      <w:rPr>
        <w:rFonts w:hint="default"/>
        <w:lang w:val="en-US" w:eastAsia="en-US" w:bidi="ar-SA"/>
      </w:rPr>
    </w:lvl>
  </w:abstractNum>
  <w:abstractNum w:abstractNumId="6" w15:restartNumberingAfterBreak="0">
    <w:nsid w:val="D7F9FE59"/>
    <w:multiLevelType w:val="multilevel"/>
    <w:tmpl w:val="D7F9FE59"/>
    <w:lvl w:ilvl="0">
      <w:start w:val="1"/>
      <w:numFmt w:val="decimal"/>
      <w:lvlText w:val="%1."/>
      <w:lvlJc w:val="left"/>
      <w:pPr>
        <w:ind w:left="10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o"/>
      <w:lvlJc w:val="left"/>
      <w:pPr>
        <w:ind w:left="1800" w:hanging="360"/>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2720" w:hanging="360"/>
      </w:pPr>
      <w:rPr>
        <w:rFonts w:hint="default"/>
        <w:lang w:val="en-US" w:eastAsia="en-US" w:bidi="ar-SA"/>
      </w:rPr>
    </w:lvl>
    <w:lvl w:ilvl="3">
      <w:numFmt w:val="bullet"/>
      <w:lvlText w:val="•"/>
      <w:lvlJc w:val="left"/>
      <w:pPr>
        <w:ind w:left="3640" w:hanging="360"/>
      </w:pPr>
      <w:rPr>
        <w:rFonts w:hint="default"/>
        <w:lang w:val="en-US" w:eastAsia="en-US" w:bidi="ar-SA"/>
      </w:rPr>
    </w:lvl>
    <w:lvl w:ilvl="4">
      <w:numFmt w:val="bullet"/>
      <w:lvlText w:val="•"/>
      <w:lvlJc w:val="left"/>
      <w:pPr>
        <w:ind w:left="4560" w:hanging="360"/>
      </w:pPr>
      <w:rPr>
        <w:rFonts w:hint="default"/>
        <w:lang w:val="en-US" w:eastAsia="en-US" w:bidi="ar-SA"/>
      </w:rPr>
    </w:lvl>
    <w:lvl w:ilvl="5">
      <w:numFmt w:val="bullet"/>
      <w:lvlText w:val="•"/>
      <w:lvlJc w:val="left"/>
      <w:pPr>
        <w:ind w:left="5480" w:hanging="360"/>
      </w:pPr>
      <w:rPr>
        <w:rFonts w:hint="default"/>
        <w:lang w:val="en-US" w:eastAsia="en-US" w:bidi="ar-SA"/>
      </w:rPr>
    </w:lvl>
    <w:lvl w:ilvl="6">
      <w:numFmt w:val="bullet"/>
      <w:lvlText w:val="•"/>
      <w:lvlJc w:val="left"/>
      <w:pPr>
        <w:ind w:left="640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240" w:hanging="360"/>
      </w:pPr>
      <w:rPr>
        <w:rFonts w:hint="default"/>
        <w:lang w:val="en-US" w:eastAsia="en-US" w:bidi="ar-SA"/>
      </w:rPr>
    </w:lvl>
  </w:abstractNum>
  <w:abstractNum w:abstractNumId="7" w15:restartNumberingAfterBreak="0">
    <w:nsid w:val="DCBA6B53"/>
    <w:multiLevelType w:val="multilevel"/>
    <w:tmpl w:val="DCBA6B53"/>
    <w:lvl w:ilvl="0">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980" w:hanging="360"/>
      </w:pPr>
      <w:rPr>
        <w:rFonts w:hint="default"/>
        <w:lang w:val="en-US" w:eastAsia="en-US" w:bidi="ar-SA"/>
      </w:rPr>
    </w:lvl>
    <w:lvl w:ilvl="2">
      <w:numFmt w:val="bullet"/>
      <w:lvlText w:val="•"/>
      <w:lvlJc w:val="left"/>
      <w:pPr>
        <w:ind w:left="2880" w:hanging="360"/>
      </w:pPr>
      <w:rPr>
        <w:rFonts w:hint="default"/>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58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380"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8" w15:restartNumberingAfterBreak="0">
    <w:nsid w:val="F4B5D9F5"/>
    <w:multiLevelType w:val="multilevel"/>
    <w:tmpl w:val="F4B5D9F5"/>
    <w:lvl w:ilvl="0">
      <w:numFmt w:val="bullet"/>
      <w:lvlText w:val=""/>
      <w:lvlJc w:val="left"/>
      <w:pPr>
        <w:ind w:left="1080" w:hanging="360"/>
      </w:pPr>
      <w:rPr>
        <w:rFonts w:ascii="Symbol" w:eastAsia="Symbol" w:hAnsi="Symbol" w:cs="Symbol" w:hint="default"/>
        <w:b w:val="0"/>
        <w:bCs w:val="0"/>
        <w:i w:val="0"/>
        <w:iCs w:val="0"/>
        <w:spacing w:val="0"/>
        <w:w w:val="97"/>
        <w:sz w:val="20"/>
        <w:szCs w:val="20"/>
        <w:lang w:val="en-US" w:eastAsia="en-US" w:bidi="ar-SA"/>
      </w:rPr>
    </w:lvl>
    <w:lvl w:ilvl="1">
      <w:numFmt w:val="bullet"/>
      <w:lvlText w:val="•"/>
      <w:lvlJc w:val="left"/>
      <w:pPr>
        <w:ind w:left="1980" w:hanging="360"/>
      </w:pPr>
      <w:rPr>
        <w:rFonts w:hint="default"/>
        <w:lang w:val="en-US" w:eastAsia="en-US" w:bidi="ar-SA"/>
      </w:rPr>
    </w:lvl>
    <w:lvl w:ilvl="2">
      <w:numFmt w:val="bullet"/>
      <w:lvlText w:val="•"/>
      <w:lvlJc w:val="left"/>
      <w:pPr>
        <w:ind w:left="2880" w:hanging="360"/>
      </w:pPr>
      <w:rPr>
        <w:rFonts w:hint="default"/>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58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380"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9" w15:restartNumberingAfterBreak="0">
    <w:nsid w:val="0053208E"/>
    <w:multiLevelType w:val="multilevel"/>
    <w:tmpl w:val="0053208E"/>
    <w:lvl w:ilvl="0">
      <w:start w:val="1"/>
      <w:numFmt w:val="lowerRoman"/>
      <w:lvlText w:val="%1)"/>
      <w:lvlJc w:val="left"/>
      <w:pPr>
        <w:ind w:left="144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304" w:hanging="720"/>
      </w:pPr>
      <w:rPr>
        <w:rFonts w:hint="default"/>
        <w:lang w:val="en-US" w:eastAsia="en-US" w:bidi="ar-SA"/>
      </w:rPr>
    </w:lvl>
    <w:lvl w:ilvl="2">
      <w:numFmt w:val="bullet"/>
      <w:lvlText w:val="•"/>
      <w:lvlJc w:val="left"/>
      <w:pPr>
        <w:ind w:left="3168" w:hanging="720"/>
      </w:pPr>
      <w:rPr>
        <w:rFonts w:hint="default"/>
        <w:lang w:val="en-US" w:eastAsia="en-US" w:bidi="ar-SA"/>
      </w:rPr>
    </w:lvl>
    <w:lvl w:ilvl="3">
      <w:numFmt w:val="bullet"/>
      <w:lvlText w:val="•"/>
      <w:lvlJc w:val="left"/>
      <w:pPr>
        <w:ind w:left="4032" w:hanging="720"/>
      </w:pPr>
      <w:rPr>
        <w:rFonts w:hint="default"/>
        <w:lang w:val="en-US" w:eastAsia="en-US" w:bidi="ar-SA"/>
      </w:rPr>
    </w:lvl>
    <w:lvl w:ilvl="4">
      <w:numFmt w:val="bullet"/>
      <w:lvlText w:val="•"/>
      <w:lvlJc w:val="left"/>
      <w:pPr>
        <w:ind w:left="4896" w:hanging="720"/>
      </w:pPr>
      <w:rPr>
        <w:rFonts w:hint="default"/>
        <w:lang w:val="en-US" w:eastAsia="en-US" w:bidi="ar-SA"/>
      </w:rPr>
    </w:lvl>
    <w:lvl w:ilvl="5">
      <w:numFmt w:val="bullet"/>
      <w:lvlText w:val="•"/>
      <w:lvlJc w:val="left"/>
      <w:pPr>
        <w:ind w:left="5760" w:hanging="720"/>
      </w:pPr>
      <w:rPr>
        <w:rFonts w:hint="default"/>
        <w:lang w:val="en-US" w:eastAsia="en-US" w:bidi="ar-SA"/>
      </w:rPr>
    </w:lvl>
    <w:lvl w:ilvl="6">
      <w:numFmt w:val="bullet"/>
      <w:lvlText w:val="•"/>
      <w:lvlJc w:val="left"/>
      <w:pPr>
        <w:ind w:left="6624" w:hanging="720"/>
      </w:pPr>
      <w:rPr>
        <w:rFonts w:hint="default"/>
        <w:lang w:val="en-US" w:eastAsia="en-US" w:bidi="ar-SA"/>
      </w:rPr>
    </w:lvl>
    <w:lvl w:ilvl="7">
      <w:numFmt w:val="bullet"/>
      <w:lvlText w:val="•"/>
      <w:lvlJc w:val="left"/>
      <w:pPr>
        <w:ind w:left="7488" w:hanging="720"/>
      </w:pPr>
      <w:rPr>
        <w:rFonts w:hint="default"/>
        <w:lang w:val="en-US" w:eastAsia="en-US" w:bidi="ar-SA"/>
      </w:rPr>
    </w:lvl>
    <w:lvl w:ilvl="8">
      <w:numFmt w:val="bullet"/>
      <w:lvlText w:val="•"/>
      <w:lvlJc w:val="left"/>
      <w:pPr>
        <w:ind w:left="8352" w:hanging="720"/>
      </w:pPr>
      <w:rPr>
        <w:rFonts w:hint="default"/>
        <w:lang w:val="en-US" w:eastAsia="en-US" w:bidi="ar-SA"/>
      </w:rPr>
    </w:lvl>
  </w:abstractNum>
  <w:abstractNum w:abstractNumId="10" w15:restartNumberingAfterBreak="0">
    <w:nsid w:val="0248C179"/>
    <w:multiLevelType w:val="multilevel"/>
    <w:tmpl w:val="0248C179"/>
    <w:lvl w:ilvl="0">
      <w:start w:val="1"/>
      <w:numFmt w:val="decimal"/>
      <w:lvlText w:val="%1."/>
      <w:lvlJc w:val="left"/>
      <w:pPr>
        <w:ind w:left="10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980" w:hanging="358"/>
      </w:pPr>
      <w:rPr>
        <w:rFonts w:hint="default"/>
        <w:lang w:val="en-US" w:eastAsia="en-US" w:bidi="ar-SA"/>
      </w:rPr>
    </w:lvl>
    <w:lvl w:ilvl="2">
      <w:numFmt w:val="bullet"/>
      <w:lvlText w:val="•"/>
      <w:lvlJc w:val="left"/>
      <w:pPr>
        <w:ind w:left="2880" w:hanging="358"/>
      </w:pPr>
      <w:rPr>
        <w:rFonts w:hint="default"/>
        <w:lang w:val="en-US" w:eastAsia="en-US" w:bidi="ar-SA"/>
      </w:rPr>
    </w:lvl>
    <w:lvl w:ilvl="3">
      <w:numFmt w:val="bullet"/>
      <w:lvlText w:val="•"/>
      <w:lvlJc w:val="left"/>
      <w:pPr>
        <w:ind w:left="3780" w:hanging="358"/>
      </w:pPr>
      <w:rPr>
        <w:rFonts w:hint="default"/>
        <w:lang w:val="en-US" w:eastAsia="en-US" w:bidi="ar-SA"/>
      </w:rPr>
    </w:lvl>
    <w:lvl w:ilvl="4">
      <w:numFmt w:val="bullet"/>
      <w:lvlText w:val="•"/>
      <w:lvlJc w:val="left"/>
      <w:pPr>
        <w:ind w:left="4680" w:hanging="358"/>
      </w:pPr>
      <w:rPr>
        <w:rFonts w:hint="default"/>
        <w:lang w:val="en-US" w:eastAsia="en-US" w:bidi="ar-SA"/>
      </w:rPr>
    </w:lvl>
    <w:lvl w:ilvl="5">
      <w:numFmt w:val="bullet"/>
      <w:lvlText w:val="•"/>
      <w:lvlJc w:val="left"/>
      <w:pPr>
        <w:ind w:left="5580" w:hanging="358"/>
      </w:pPr>
      <w:rPr>
        <w:rFonts w:hint="default"/>
        <w:lang w:val="en-US" w:eastAsia="en-US" w:bidi="ar-SA"/>
      </w:rPr>
    </w:lvl>
    <w:lvl w:ilvl="6">
      <w:numFmt w:val="bullet"/>
      <w:lvlText w:val="•"/>
      <w:lvlJc w:val="left"/>
      <w:pPr>
        <w:ind w:left="6480" w:hanging="358"/>
      </w:pPr>
      <w:rPr>
        <w:rFonts w:hint="default"/>
        <w:lang w:val="en-US" w:eastAsia="en-US" w:bidi="ar-SA"/>
      </w:rPr>
    </w:lvl>
    <w:lvl w:ilvl="7">
      <w:numFmt w:val="bullet"/>
      <w:lvlText w:val="•"/>
      <w:lvlJc w:val="left"/>
      <w:pPr>
        <w:ind w:left="7380" w:hanging="358"/>
      </w:pPr>
      <w:rPr>
        <w:rFonts w:hint="default"/>
        <w:lang w:val="en-US" w:eastAsia="en-US" w:bidi="ar-SA"/>
      </w:rPr>
    </w:lvl>
    <w:lvl w:ilvl="8">
      <w:numFmt w:val="bullet"/>
      <w:lvlText w:val="•"/>
      <w:lvlJc w:val="left"/>
      <w:pPr>
        <w:ind w:left="8280" w:hanging="358"/>
      </w:pPr>
      <w:rPr>
        <w:rFonts w:hint="default"/>
        <w:lang w:val="en-US" w:eastAsia="en-US" w:bidi="ar-SA"/>
      </w:rPr>
    </w:lvl>
  </w:abstractNum>
  <w:abstractNum w:abstractNumId="11" w15:restartNumberingAfterBreak="0">
    <w:nsid w:val="03D62ECE"/>
    <w:multiLevelType w:val="multilevel"/>
    <w:tmpl w:val="03D62ECE"/>
    <w:lvl w:ilvl="0">
      <w:start w:val="1"/>
      <w:numFmt w:val="decimal"/>
      <w:lvlText w:val="%1."/>
      <w:lvlJc w:val="left"/>
      <w:pPr>
        <w:ind w:left="600" w:hanging="240"/>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1080" w:hanging="360"/>
      </w:pPr>
      <w:rPr>
        <w:rFonts w:ascii="Symbol" w:eastAsia="Symbol" w:hAnsi="Symbol" w:cs="Symbol" w:hint="default"/>
        <w:b w:val="0"/>
        <w:bCs w:val="0"/>
        <w:i w:val="0"/>
        <w:iCs w:val="0"/>
        <w:spacing w:val="0"/>
        <w:w w:val="97"/>
        <w:sz w:val="20"/>
        <w:szCs w:val="20"/>
        <w:lang w:val="en-US" w:eastAsia="en-US" w:bidi="ar-SA"/>
      </w:rPr>
    </w:lvl>
    <w:lvl w:ilvl="2">
      <w:numFmt w:val="bullet"/>
      <w:lvlText w:val="•"/>
      <w:lvlJc w:val="left"/>
      <w:pPr>
        <w:ind w:left="2080" w:hanging="360"/>
      </w:pPr>
      <w:rPr>
        <w:rFonts w:hint="default"/>
        <w:lang w:val="en-US" w:eastAsia="en-US" w:bidi="ar-SA"/>
      </w:rPr>
    </w:lvl>
    <w:lvl w:ilvl="3">
      <w:numFmt w:val="bullet"/>
      <w:lvlText w:val="•"/>
      <w:lvlJc w:val="left"/>
      <w:pPr>
        <w:ind w:left="3080"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12" w15:restartNumberingAfterBreak="0">
    <w:nsid w:val="08753192"/>
    <w:multiLevelType w:val="multilevel"/>
    <w:tmpl w:val="DEBA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E61E38"/>
    <w:multiLevelType w:val="multilevel"/>
    <w:tmpl w:val="EE4A2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7F0FEA"/>
    <w:multiLevelType w:val="multilevel"/>
    <w:tmpl w:val="5584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BA0B6B"/>
    <w:multiLevelType w:val="multilevel"/>
    <w:tmpl w:val="9802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70EC97"/>
    <w:multiLevelType w:val="multilevel"/>
    <w:tmpl w:val="2470EC97"/>
    <w:lvl w:ilvl="0">
      <w:start w:val="1"/>
      <w:numFmt w:val="decimal"/>
      <w:lvlText w:val="%1."/>
      <w:lvlJc w:val="left"/>
      <w:pPr>
        <w:ind w:left="10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o"/>
      <w:lvlJc w:val="left"/>
      <w:pPr>
        <w:ind w:left="1800" w:hanging="360"/>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2520" w:hanging="360"/>
      </w:pPr>
      <w:rPr>
        <w:rFonts w:ascii="Wingdings" w:eastAsia="Wingdings" w:hAnsi="Wingdings" w:cs="Wingdings" w:hint="default"/>
        <w:b w:val="0"/>
        <w:bCs w:val="0"/>
        <w:i w:val="0"/>
        <w:iCs w:val="0"/>
        <w:spacing w:val="0"/>
        <w:w w:val="98"/>
        <w:sz w:val="20"/>
        <w:szCs w:val="20"/>
        <w:lang w:val="en-US" w:eastAsia="en-US" w:bidi="ar-SA"/>
      </w:rPr>
    </w:lvl>
    <w:lvl w:ilvl="3">
      <w:numFmt w:val="bullet"/>
      <w:lvlText w:val="•"/>
      <w:lvlJc w:val="left"/>
      <w:pPr>
        <w:ind w:left="3465" w:hanging="360"/>
      </w:pPr>
      <w:rPr>
        <w:rFonts w:hint="default"/>
        <w:lang w:val="en-US" w:eastAsia="en-US" w:bidi="ar-SA"/>
      </w:rPr>
    </w:lvl>
    <w:lvl w:ilvl="4">
      <w:numFmt w:val="bullet"/>
      <w:lvlText w:val="•"/>
      <w:lvlJc w:val="left"/>
      <w:pPr>
        <w:ind w:left="4410" w:hanging="360"/>
      </w:pPr>
      <w:rPr>
        <w:rFonts w:hint="default"/>
        <w:lang w:val="en-US" w:eastAsia="en-US" w:bidi="ar-SA"/>
      </w:rPr>
    </w:lvl>
    <w:lvl w:ilvl="5">
      <w:numFmt w:val="bullet"/>
      <w:lvlText w:val="•"/>
      <w:lvlJc w:val="left"/>
      <w:pPr>
        <w:ind w:left="5355" w:hanging="360"/>
      </w:pPr>
      <w:rPr>
        <w:rFonts w:hint="default"/>
        <w:lang w:val="en-US" w:eastAsia="en-US" w:bidi="ar-SA"/>
      </w:rPr>
    </w:lvl>
    <w:lvl w:ilvl="6">
      <w:numFmt w:val="bullet"/>
      <w:lvlText w:val="•"/>
      <w:lvlJc w:val="left"/>
      <w:pPr>
        <w:ind w:left="6300" w:hanging="360"/>
      </w:pPr>
      <w:rPr>
        <w:rFonts w:hint="default"/>
        <w:lang w:val="en-US" w:eastAsia="en-US" w:bidi="ar-SA"/>
      </w:rPr>
    </w:lvl>
    <w:lvl w:ilvl="7">
      <w:numFmt w:val="bullet"/>
      <w:lvlText w:val="•"/>
      <w:lvlJc w:val="left"/>
      <w:pPr>
        <w:ind w:left="7245" w:hanging="360"/>
      </w:pPr>
      <w:rPr>
        <w:rFonts w:hint="default"/>
        <w:lang w:val="en-US" w:eastAsia="en-US" w:bidi="ar-SA"/>
      </w:rPr>
    </w:lvl>
    <w:lvl w:ilvl="8">
      <w:numFmt w:val="bullet"/>
      <w:lvlText w:val="•"/>
      <w:lvlJc w:val="left"/>
      <w:pPr>
        <w:ind w:left="8190" w:hanging="360"/>
      </w:pPr>
      <w:rPr>
        <w:rFonts w:hint="default"/>
        <w:lang w:val="en-US" w:eastAsia="en-US" w:bidi="ar-SA"/>
      </w:rPr>
    </w:lvl>
  </w:abstractNum>
  <w:abstractNum w:abstractNumId="17" w15:restartNumberingAfterBreak="0">
    <w:nsid w:val="24A45FD9"/>
    <w:multiLevelType w:val="multilevel"/>
    <w:tmpl w:val="911A1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B654F3"/>
    <w:multiLevelType w:val="multilevel"/>
    <w:tmpl w:val="25B654F3"/>
    <w:lvl w:ilvl="0">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980" w:hanging="360"/>
      </w:pPr>
      <w:rPr>
        <w:rFonts w:hint="default"/>
        <w:lang w:val="en-US" w:eastAsia="en-US" w:bidi="ar-SA"/>
      </w:rPr>
    </w:lvl>
    <w:lvl w:ilvl="2">
      <w:numFmt w:val="bullet"/>
      <w:lvlText w:val="•"/>
      <w:lvlJc w:val="left"/>
      <w:pPr>
        <w:ind w:left="2880" w:hanging="360"/>
      </w:pPr>
      <w:rPr>
        <w:rFonts w:hint="default"/>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58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380"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19" w15:restartNumberingAfterBreak="0">
    <w:nsid w:val="295E3ED6"/>
    <w:multiLevelType w:val="multilevel"/>
    <w:tmpl w:val="B896C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8F537B"/>
    <w:multiLevelType w:val="multilevel"/>
    <w:tmpl w:val="2A8F537B"/>
    <w:lvl w:ilvl="0">
      <w:start w:val="1"/>
      <w:numFmt w:val="decimal"/>
      <w:lvlText w:val="%1."/>
      <w:lvlJc w:val="left"/>
      <w:pPr>
        <w:ind w:left="10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o"/>
      <w:lvlJc w:val="left"/>
      <w:pPr>
        <w:ind w:left="1800" w:hanging="360"/>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2520" w:hanging="360"/>
      </w:pPr>
      <w:rPr>
        <w:rFonts w:ascii="Wingdings" w:eastAsia="Wingdings" w:hAnsi="Wingdings" w:cs="Wingdings" w:hint="default"/>
        <w:b w:val="0"/>
        <w:bCs w:val="0"/>
        <w:i w:val="0"/>
        <w:iCs w:val="0"/>
        <w:spacing w:val="0"/>
        <w:w w:val="98"/>
        <w:sz w:val="20"/>
        <w:szCs w:val="20"/>
        <w:lang w:val="en-US" w:eastAsia="en-US" w:bidi="ar-SA"/>
      </w:rPr>
    </w:lvl>
    <w:lvl w:ilvl="3">
      <w:numFmt w:val="bullet"/>
      <w:lvlText w:val="•"/>
      <w:lvlJc w:val="left"/>
      <w:pPr>
        <w:ind w:left="3465" w:hanging="360"/>
      </w:pPr>
      <w:rPr>
        <w:rFonts w:hint="default"/>
        <w:lang w:val="en-US" w:eastAsia="en-US" w:bidi="ar-SA"/>
      </w:rPr>
    </w:lvl>
    <w:lvl w:ilvl="4">
      <w:numFmt w:val="bullet"/>
      <w:lvlText w:val="•"/>
      <w:lvlJc w:val="left"/>
      <w:pPr>
        <w:ind w:left="4410" w:hanging="360"/>
      </w:pPr>
      <w:rPr>
        <w:rFonts w:hint="default"/>
        <w:lang w:val="en-US" w:eastAsia="en-US" w:bidi="ar-SA"/>
      </w:rPr>
    </w:lvl>
    <w:lvl w:ilvl="5">
      <w:numFmt w:val="bullet"/>
      <w:lvlText w:val="•"/>
      <w:lvlJc w:val="left"/>
      <w:pPr>
        <w:ind w:left="5355" w:hanging="360"/>
      </w:pPr>
      <w:rPr>
        <w:rFonts w:hint="default"/>
        <w:lang w:val="en-US" w:eastAsia="en-US" w:bidi="ar-SA"/>
      </w:rPr>
    </w:lvl>
    <w:lvl w:ilvl="6">
      <w:numFmt w:val="bullet"/>
      <w:lvlText w:val="•"/>
      <w:lvlJc w:val="left"/>
      <w:pPr>
        <w:ind w:left="6300" w:hanging="360"/>
      </w:pPr>
      <w:rPr>
        <w:rFonts w:hint="default"/>
        <w:lang w:val="en-US" w:eastAsia="en-US" w:bidi="ar-SA"/>
      </w:rPr>
    </w:lvl>
    <w:lvl w:ilvl="7">
      <w:numFmt w:val="bullet"/>
      <w:lvlText w:val="•"/>
      <w:lvlJc w:val="left"/>
      <w:pPr>
        <w:ind w:left="7245" w:hanging="360"/>
      </w:pPr>
      <w:rPr>
        <w:rFonts w:hint="default"/>
        <w:lang w:val="en-US" w:eastAsia="en-US" w:bidi="ar-SA"/>
      </w:rPr>
    </w:lvl>
    <w:lvl w:ilvl="8">
      <w:numFmt w:val="bullet"/>
      <w:lvlText w:val="•"/>
      <w:lvlJc w:val="left"/>
      <w:pPr>
        <w:ind w:left="8190" w:hanging="360"/>
      </w:pPr>
      <w:rPr>
        <w:rFonts w:hint="default"/>
        <w:lang w:val="en-US" w:eastAsia="en-US" w:bidi="ar-SA"/>
      </w:rPr>
    </w:lvl>
  </w:abstractNum>
  <w:abstractNum w:abstractNumId="21" w15:restartNumberingAfterBreak="0">
    <w:nsid w:val="2B517774"/>
    <w:multiLevelType w:val="multilevel"/>
    <w:tmpl w:val="CEB4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F41F8B"/>
    <w:multiLevelType w:val="multilevel"/>
    <w:tmpl w:val="83EA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57490D"/>
    <w:multiLevelType w:val="multilevel"/>
    <w:tmpl w:val="8C925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C41F01"/>
    <w:multiLevelType w:val="multilevel"/>
    <w:tmpl w:val="3D8A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770574"/>
    <w:multiLevelType w:val="multilevel"/>
    <w:tmpl w:val="E1BA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F853BA"/>
    <w:multiLevelType w:val="multilevel"/>
    <w:tmpl w:val="79E4A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715348"/>
    <w:multiLevelType w:val="multilevel"/>
    <w:tmpl w:val="519E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E01F35"/>
    <w:multiLevelType w:val="multilevel"/>
    <w:tmpl w:val="BA3C4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651053"/>
    <w:multiLevelType w:val="multilevel"/>
    <w:tmpl w:val="E5627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9056D7"/>
    <w:multiLevelType w:val="multilevel"/>
    <w:tmpl w:val="566E2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1BAE26"/>
    <w:multiLevelType w:val="multilevel"/>
    <w:tmpl w:val="4C1BAE26"/>
    <w:lvl w:ilvl="0">
      <w:start w:val="1"/>
      <w:numFmt w:val="decimal"/>
      <w:lvlText w:val="%1."/>
      <w:lvlJc w:val="left"/>
      <w:pPr>
        <w:ind w:left="595" w:hanging="236"/>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1080" w:hanging="360"/>
      </w:pPr>
      <w:rPr>
        <w:rFonts w:ascii="Symbol" w:eastAsia="Symbol" w:hAnsi="Symbol" w:cs="Symbol" w:hint="default"/>
        <w:b w:val="0"/>
        <w:bCs w:val="0"/>
        <w:i w:val="0"/>
        <w:iCs w:val="0"/>
        <w:spacing w:val="0"/>
        <w:w w:val="97"/>
        <w:sz w:val="20"/>
        <w:szCs w:val="20"/>
        <w:lang w:val="en-US" w:eastAsia="en-US" w:bidi="ar-SA"/>
      </w:rPr>
    </w:lvl>
    <w:lvl w:ilvl="2">
      <w:numFmt w:val="bullet"/>
      <w:lvlText w:val="•"/>
      <w:lvlJc w:val="left"/>
      <w:pPr>
        <w:ind w:left="2080" w:hanging="360"/>
      </w:pPr>
      <w:rPr>
        <w:rFonts w:hint="default"/>
        <w:lang w:val="en-US" w:eastAsia="en-US" w:bidi="ar-SA"/>
      </w:rPr>
    </w:lvl>
    <w:lvl w:ilvl="3">
      <w:numFmt w:val="bullet"/>
      <w:lvlText w:val="•"/>
      <w:lvlJc w:val="left"/>
      <w:pPr>
        <w:ind w:left="3080"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32" w15:restartNumberingAfterBreak="0">
    <w:nsid w:val="4D4DC07F"/>
    <w:multiLevelType w:val="multilevel"/>
    <w:tmpl w:val="4D4DC07F"/>
    <w:lvl w:ilvl="0">
      <w:start w:val="1"/>
      <w:numFmt w:val="decimal"/>
      <w:lvlText w:val="%1."/>
      <w:lvlJc w:val="left"/>
      <w:pPr>
        <w:ind w:left="10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o"/>
      <w:lvlJc w:val="left"/>
      <w:pPr>
        <w:ind w:left="1800" w:hanging="360"/>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2720" w:hanging="360"/>
      </w:pPr>
      <w:rPr>
        <w:rFonts w:hint="default"/>
        <w:lang w:val="en-US" w:eastAsia="en-US" w:bidi="ar-SA"/>
      </w:rPr>
    </w:lvl>
    <w:lvl w:ilvl="3">
      <w:numFmt w:val="bullet"/>
      <w:lvlText w:val="•"/>
      <w:lvlJc w:val="left"/>
      <w:pPr>
        <w:ind w:left="3640" w:hanging="360"/>
      </w:pPr>
      <w:rPr>
        <w:rFonts w:hint="default"/>
        <w:lang w:val="en-US" w:eastAsia="en-US" w:bidi="ar-SA"/>
      </w:rPr>
    </w:lvl>
    <w:lvl w:ilvl="4">
      <w:numFmt w:val="bullet"/>
      <w:lvlText w:val="•"/>
      <w:lvlJc w:val="left"/>
      <w:pPr>
        <w:ind w:left="4560" w:hanging="360"/>
      </w:pPr>
      <w:rPr>
        <w:rFonts w:hint="default"/>
        <w:lang w:val="en-US" w:eastAsia="en-US" w:bidi="ar-SA"/>
      </w:rPr>
    </w:lvl>
    <w:lvl w:ilvl="5">
      <w:numFmt w:val="bullet"/>
      <w:lvlText w:val="•"/>
      <w:lvlJc w:val="left"/>
      <w:pPr>
        <w:ind w:left="5480" w:hanging="360"/>
      </w:pPr>
      <w:rPr>
        <w:rFonts w:hint="default"/>
        <w:lang w:val="en-US" w:eastAsia="en-US" w:bidi="ar-SA"/>
      </w:rPr>
    </w:lvl>
    <w:lvl w:ilvl="6">
      <w:numFmt w:val="bullet"/>
      <w:lvlText w:val="•"/>
      <w:lvlJc w:val="left"/>
      <w:pPr>
        <w:ind w:left="640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240" w:hanging="360"/>
      </w:pPr>
      <w:rPr>
        <w:rFonts w:hint="default"/>
        <w:lang w:val="en-US" w:eastAsia="en-US" w:bidi="ar-SA"/>
      </w:rPr>
    </w:lvl>
  </w:abstractNum>
  <w:abstractNum w:abstractNumId="33" w15:restartNumberingAfterBreak="0">
    <w:nsid w:val="4D8C2EF2"/>
    <w:multiLevelType w:val="multilevel"/>
    <w:tmpl w:val="8A62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F72CC0"/>
    <w:multiLevelType w:val="multilevel"/>
    <w:tmpl w:val="DA3CE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835BEF"/>
    <w:multiLevelType w:val="multilevel"/>
    <w:tmpl w:val="2EC25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ADCABA"/>
    <w:multiLevelType w:val="multilevel"/>
    <w:tmpl w:val="59ADCABA"/>
    <w:lvl w:ilvl="0">
      <w:numFmt w:val="bullet"/>
      <w:lvlText w:val=""/>
      <w:lvlJc w:val="left"/>
      <w:pPr>
        <w:ind w:left="1080" w:hanging="360"/>
      </w:pPr>
      <w:rPr>
        <w:rFonts w:ascii="Symbol" w:eastAsia="Symbol" w:hAnsi="Symbol" w:cs="Symbol" w:hint="default"/>
        <w:b w:val="0"/>
        <w:bCs w:val="0"/>
        <w:i w:val="0"/>
        <w:iCs w:val="0"/>
        <w:spacing w:val="0"/>
        <w:w w:val="97"/>
        <w:sz w:val="20"/>
        <w:szCs w:val="20"/>
        <w:lang w:val="en-US" w:eastAsia="en-US" w:bidi="ar-SA"/>
      </w:rPr>
    </w:lvl>
    <w:lvl w:ilvl="1">
      <w:numFmt w:val="bullet"/>
      <w:lvlText w:val="•"/>
      <w:lvlJc w:val="left"/>
      <w:pPr>
        <w:ind w:left="1980" w:hanging="360"/>
      </w:pPr>
      <w:rPr>
        <w:rFonts w:hint="default"/>
        <w:lang w:val="en-US" w:eastAsia="en-US" w:bidi="ar-SA"/>
      </w:rPr>
    </w:lvl>
    <w:lvl w:ilvl="2">
      <w:numFmt w:val="bullet"/>
      <w:lvlText w:val="•"/>
      <w:lvlJc w:val="left"/>
      <w:pPr>
        <w:ind w:left="2880" w:hanging="360"/>
      </w:pPr>
      <w:rPr>
        <w:rFonts w:hint="default"/>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58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380"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37" w15:restartNumberingAfterBreak="0">
    <w:nsid w:val="5A241D34"/>
    <w:multiLevelType w:val="multilevel"/>
    <w:tmpl w:val="5A241D34"/>
    <w:lvl w:ilvl="0">
      <w:start w:val="1"/>
      <w:numFmt w:val="decimal"/>
      <w:lvlText w:val="%1."/>
      <w:lvlJc w:val="left"/>
      <w:pPr>
        <w:ind w:left="10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o"/>
      <w:lvlJc w:val="left"/>
      <w:pPr>
        <w:ind w:left="1800" w:hanging="360"/>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2720" w:hanging="360"/>
      </w:pPr>
      <w:rPr>
        <w:rFonts w:hint="default"/>
        <w:lang w:val="en-US" w:eastAsia="en-US" w:bidi="ar-SA"/>
      </w:rPr>
    </w:lvl>
    <w:lvl w:ilvl="3">
      <w:numFmt w:val="bullet"/>
      <w:lvlText w:val="•"/>
      <w:lvlJc w:val="left"/>
      <w:pPr>
        <w:ind w:left="3640" w:hanging="360"/>
      </w:pPr>
      <w:rPr>
        <w:rFonts w:hint="default"/>
        <w:lang w:val="en-US" w:eastAsia="en-US" w:bidi="ar-SA"/>
      </w:rPr>
    </w:lvl>
    <w:lvl w:ilvl="4">
      <w:numFmt w:val="bullet"/>
      <w:lvlText w:val="•"/>
      <w:lvlJc w:val="left"/>
      <w:pPr>
        <w:ind w:left="4560" w:hanging="360"/>
      </w:pPr>
      <w:rPr>
        <w:rFonts w:hint="default"/>
        <w:lang w:val="en-US" w:eastAsia="en-US" w:bidi="ar-SA"/>
      </w:rPr>
    </w:lvl>
    <w:lvl w:ilvl="5">
      <w:numFmt w:val="bullet"/>
      <w:lvlText w:val="•"/>
      <w:lvlJc w:val="left"/>
      <w:pPr>
        <w:ind w:left="5480" w:hanging="360"/>
      </w:pPr>
      <w:rPr>
        <w:rFonts w:hint="default"/>
        <w:lang w:val="en-US" w:eastAsia="en-US" w:bidi="ar-SA"/>
      </w:rPr>
    </w:lvl>
    <w:lvl w:ilvl="6">
      <w:numFmt w:val="bullet"/>
      <w:lvlText w:val="•"/>
      <w:lvlJc w:val="left"/>
      <w:pPr>
        <w:ind w:left="640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240" w:hanging="360"/>
      </w:pPr>
      <w:rPr>
        <w:rFonts w:hint="default"/>
        <w:lang w:val="en-US" w:eastAsia="en-US" w:bidi="ar-SA"/>
      </w:rPr>
    </w:lvl>
  </w:abstractNum>
  <w:abstractNum w:abstractNumId="38" w15:restartNumberingAfterBreak="0">
    <w:nsid w:val="5D874327"/>
    <w:multiLevelType w:val="multilevel"/>
    <w:tmpl w:val="BFCA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691607"/>
    <w:multiLevelType w:val="multilevel"/>
    <w:tmpl w:val="72882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382F6E"/>
    <w:multiLevelType w:val="multilevel"/>
    <w:tmpl w:val="60382F6E"/>
    <w:lvl w:ilvl="0">
      <w:start w:val="3"/>
      <w:numFmt w:val="decimal"/>
      <w:lvlText w:val="%1."/>
      <w:lvlJc w:val="left"/>
      <w:pPr>
        <w:ind w:left="600" w:hanging="240"/>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1080" w:hanging="360"/>
      </w:pPr>
      <w:rPr>
        <w:rFonts w:ascii="Symbol" w:eastAsia="Symbol" w:hAnsi="Symbol" w:cs="Symbol" w:hint="default"/>
        <w:b w:val="0"/>
        <w:bCs w:val="0"/>
        <w:i w:val="0"/>
        <w:iCs w:val="0"/>
        <w:spacing w:val="0"/>
        <w:w w:val="97"/>
        <w:sz w:val="20"/>
        <w:szCs w:val="20"/>
        <w:lang w:val="en-US" w:eastAsia="en-US" w:bidi="ar-SA"/>
      </w:rPr>
    </w:lvl>
    <w:lvl w:ilvl="2">
      <w:numFmt w:val="bullet"/>
      <w:lvlText w:val="•"/>
      <w:lvlJc w:val="left"/>
      <w:pPr>
        <w:ind w:left="2080" w:hanging="360"/>
      </w:pPr>
      <w:rPr>
        <w:rFonts w:hint="default"/>
        <w:lang w:val="en-US" w:eastAsia="en-US" w:bidi="ar-SA"/>
      </w:rPr>
    </w:lvl>
    <w:lvl w:ilvl="3">
      <w:numFmt w:val="bullet"/>
      <w:lvlText w:val="•"/>
      <w:lvlJc w:val="left"/>
      <w:pPr>
        <w:ind w:left="3080"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41" w15:restartNumberingAfterBreak="0">
    <w:nsid w:val="66F3523A"/>
    <w:multiLevelType w:val="multilevel"/>
    <w:tmpl w:val="A6FA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5F6256"/>
    <w:multiLevelType w:val="multilevel"/>
    <w:tmpl w:val="A19C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C620A7"/>
    <w:multiLevelType w:val="multilevel"/>
    <w:tmpl w:val="CB3A0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183CF9"/>
    <w:multiLevelType w:val="multilevel"/>
    <w:tmpl w:val="72183CF9"/>
    <w:lvl w:ilvl="0">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980" w:hanging="360"/>
      </w:pPr>
      <w:rPr>
        <w:rFonts w:hint="default"/>
        <w:lang w:val="en-US" w:eastAsia="en-US" w:bidi="ar-SA"/>
      </w:rPr>
    </w:lvl>
    <w:lvl w:ilvl="2">
      <w:numFmt w:val="bullet"/>
      <w:lvlText w:val="•"/>
      <w:lvlJc w:val="left"/>
      <w:pPr>
        <w:ind w:left="2880" w:hanging="360"/>
      </w:pPr>
      <w:rPr>
        <w:rFonts w:hint="default"/>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58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380"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45" w15:restartNumberingAfterBreak="0">
    <w:nsid w:val="73D33A4C"/>
    <w:multiLevelType w:val="multilevel"/>
    <w:tmpl w:val="7DDC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DE4CD2"/>
    <w:multiLevelType w:val="multilevel"/>
    <w:tmpl w:val="D00E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9415486">
    <w:abstractNumId w:val="9"/>
  </w:num>
  <w:num w:numId="2" w16cid:durableId="534315211">
    <w:abstractNumId w:val="5"/>
  </w:num>
  <w:num w:numId="3" w16cid:durableId="1482499026">
    <w:abstractNumId w:val="36"/>
  </w:num>
  <w:num w:numId="4" w16cid:durableId="313338295">
    <w:abstractNumId w:val="3"/>
  </w:num>
  <w:num w:numId="5" w16cid:durableId="1159883215">
    <w:abstractNumId w:val="2"/>
  </w:num>
  <w:num w:numId="6" w16cid:durableId="941257684">
    <w:abstractNumId w:val="11"/>
  </w:num>
  <w:num w:numId="7" w16cid:durableId="326834425">
    <w:abstractNumId w:val="18"/>
  </w:num>
  <w:num w:numId="8" w16cid:durableId="1084764991">
    <w:abstractNumId w:val="44"/>
  </w:num>
  <w:num w:numId="9" w16cid:durableId="51083953">
    <w:abstractNumId w:val="10"/>
  </w:num>
  <w:num w:numId="10" w16cid:durableId="1276211755">
    <w:abstractNumId w:val="0"/>
  </w:num>
  <w:num w:numId="11" w16cid:durableId="498812972">
    <w:abstractNumId w:val="20"/>
  </w:num>
  <w:num w:numId="12" w16cid:durableId="703478744">
    <w:abstractNumId w:val="37"/>
  </w:num>
  <w:num w:numId="13" w16cid:durableId="1295210474">
    <w:abstractNumId w:val="4"/>
  </w:num>
  <w:num w:numId="14" w16cid:durableId="1177690591">
    <w:abstractNumId w:val="32"/>
  </w:num>
  <w:num w:numId="15" w16cid:durableId="1914779013">
    <w:abstractNumId w:val="8"/>
  </w:num>
  <w:num w:numId="16" w16cid:durableId="598300201">
    <w:abstractNumId w:val="16"/>
  </w:num>
  <w:num w:numId="17" w16cid:durableId="1886066473">
    <w:abstractNumId w:val="7"/>
  </w:num>
  <w:num w:numId="18" w16cid:durableId="890116803">
    <w:abstractNumId w:val="6"/>
  </w:num>
  <w:num w:numId="19" w16cid:durableId="327289059">
    <w:abstractNumId w:val="1"/>
  </w:num>
  <w:num w:numId="20" w16cid:durableId="774322796">
    <w:abstractNumId w:val="31"/>
  </w:num>
  <w:num w:numId="21" w16cid:durableId="1526287124">
    <w:abstractNumId w:val="40"/>
  </w:num>
  <w:num w:numId="22" w16cid:durableId="1890216794">
    <w:abstractNumId w:val="26"/>
  </w:num>
  <w:num w:numId="23" w16cid:durableId="579600800">
    <w:abstractNumId w:val="12"/>
  </w:num>
  <w:num w:numId="24" w16cid:durableId="1669015214">
    <w:abstractNumId w:val="45"/>
  </w:num>
  <w:num w:numId="25" w16cid:durableId="2072266598">
    <w:abstractNumId w:val="21"/>
  </w:num>
  <w:num w:numId="26" w16cid:durableId="923804265">
    <w:abstractNumId w:val="39"/>
  </w:num>
  <w:num w:numId="27" w16cid:durableId="1628705761">
    <w:abstractNumId w:val="41"/>
  </w:num>
  <w:num w:numId="28" w16cid:durableId="84687620">
    <w:abstractNumId w:val="27"/>
  </w:num>
  <w:num w:numId="29" w16cid:durableId="1191793856">
    <w:abstractNumId w:val="35"/>
  </w:num>
  <w:num w:numId="30" w16cid:durableId="1670521512">
    <w:abstractNumId w:val="13"/>
  </w:num>
  <w:num w:numId="31" w16cid:durableId="383986750">
    <w:abstractNumId w:val="23"/>
  </w:num>
  <w:num w:numId="32" w16cid:durableId="171844846">
    <w:abstractNumId w:val="22"/>
  </w:num>
  <w:num w:numId="33" w16cid:durableId="1980912186">
    <w:abstractNumId w:val="43"/>
  </w:num>
  <w:num w:numId="34" w16cid:durableId="1021518150">
    <w:abstractNumId w:val="30"/>
  </w:num>
  <w:num w:numId="35" w16cid:durableId="943223490">
    <w:abstractNumId w:val="42"/>
  </w:num>
  <w:num w:numId="36" w16cid:durableId="1515874562">
    <w:abstractNumId w:val="33"/>
  </w:num>
  <w:num w:numId="37" w16cid:durableId="1735548148">
    <w:abstractNumId w:val="34"/>
  </w:num>
  <w:num w:numId="38" w16cid:durableId="1171793966">
    <w:abstractNumId w:val="29"/>
  </w:num>
  <w:num w:numId="39" w16cid:durableId="1929846342">
    <w:abstractNumId w:val="24"/>
  </w:num>
  <w:num w:numId="40" w16cid:durableId="1946378267">
    <w:abstractNumId w:val="19"/>
  </w:num>
  <w:num w:numId="41" w16cid:durableId="1256329973">
    <w:abstractNumId w:val="15"/>
  </w:num>
  <w:num w:numId="42" w16cid:durableId="1842087306">
    <w:abstractNumId w:val="46"/>
  </w:num>
  <w:num w:numId="43" w16cid:durableId="1372072999">
    <w:abstractNumId w:val="25"/>
  </w:num>
  <w:num w:numId="44" w16cid:durableId="501435543">
    <w:abstractNumId w:val="14"/>
  </w:num>
  <w:num w:numId="45" w16cid:durableId="1776442518">
    <w:abstractNumId w:val="38"/>
  </w:num>
  <w:num w:numId="46" w16cid:durableId="1852139704">
    <w:abstractNumId w:val="17"/>
  </w:num>
  <w:num w:numId="47" w16cid:durableId="10080177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714"/>
    <w:rsid w:val="000B7CA3"/>
    <w:rsid w:val="000C27D9"/>
    <w:rsid w:val="000E3F75"/>
    <w:rsid w:val="000E7F88"/>
    <w:rsid w:val="00152CCB"/>
    <w:rsid w:val="001A07E9"/>
    <w:rsid w:val="00377714"/>
    <w:rsid w:val="004E3278"/>
    <w:rsid w:val="00560DC3"/>
    <w:rsid w:val="005C16CC"/>
    <w:rsid w:val="005E6A3F"/>
    <w:rsid w:val="006775CB"/>
    <w:rsid w:val="007C7D8B"/>
    <w:rsid w:val="00815B51"/>
    <w:rsid w:val="008C4DD7"/>
    <w:rsid w:val="009A4CBE"/>
    <w:rsid w:val="00A81E2C"/>
    <w:rsid w:val="00B17908"/>
    <w:rsid w:val="00BB2071"/>
    <w:rsid w:val="00CA2E9D"/>
    <w:rsid w:val="00F35D81"/>
    <w:rsid w:val="00F43604"/>
    <w:rsid w:val="00F77CA8"/>
    <w:rsid w:val="00F86B10"/>
    <w:rsid w:val="00FB484C"/>
    <w:rsid w:val="3C920795"/>
    <w:rsid w:val="500537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2CC2304"/>
  <w15:docId w15:val="{BF4B42F4-BE72-485E-B4DF-23EAF8B51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uiPriority w:val="1"/>
    <w:qFormat/>
    <w:pPr>
      <w:spacing w:before="60"/>
      <w:ind w:left="929" w:right="928"/>
      <w:jc w:val="center"/>
      <w:outlineLvl w:val="0"/>
    </w:pPr>
    <w:rPr>
      <w:b/>
      <w:bCs/>
      <w:sz w:val="28"/>
      <w:szCs w:val="28"/>
    </w:rPr>
  </w:style>
  <w:style w:type="paragraph" w:styleId="Heading2">
    <w:name w:val="heading 2"/>
    <w:basedOn w:val="Normal"/>
    <w:uiPriority w:val="1"/>
    <w:qFormat/>
    <w:pPr>
      <w:ind w:left="1077" w:hanging="357"/>
      <w:jc w:val="both"/>
      <w:outlineLvl w:val="1"/>
    </w:pPr>
    <w:rPr>
      <w:b/>
      <w:bCs/>
      <w:sz w:val="24"/>
      <w:szCs w:val="24"/>
    </w:rPr>
  </w:style>
  <w:style w:type="paragraph" w:styleId="Heading3">
    <w:name w:val="heading 3"/>
    <w:basedOn w:val="Normal"/>
    <w:next w:val="Normal"/>
    <w:link w:val="Heading3Char"/>
    <w:semiHidden/>
    <w:unhideWhenUsed/>
    <w:qFormat/>
    <w:rsid w:val="00BB207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semiHidden/>
    <w:unhideWhenUsed/>
    <w:qFormat/>
    <w:rsid w:val="00BB207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800" w:hanging="360"/>
    </w:pPr>
  </w:style>
  <w:style w:type="paragraph" w:customStyle="1" w:styleId="TableParagraph">
    <w:name w:val="Table Paragraph"/>
    <w:basedOn w:val="Normal"/>
    <w:uiPriority w:val="1"/>
    <w:qFormat/>
    <w:pPr>
      <w:spacing w:line="273" w:lineRule="exact"/>
      <w:ind w:left="112"/>
    </w:pPr>
  </w:style>
  <w:style w:type="paragraph" w:styleId="NormalWeb">
    <w:name w:val="Normal (Web)"/>
    <w:basedOn w:val="Normal"/>
    <w:uiPriority w:val="99"/>
    <w:unhideWhenUsed/>
    <w:rsid w:val="00FB484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FB484C"/>
    <w:rPr>
      <w:b/>
      <w:bCs/>
    </w:rPr>
  </w:style>
  <w:style w:type="character" w:customStyle="1" w:styleId="Heading3Char">
    <w:name w:val="Heading 3 Char"/>
    <w:basedOn w:val="DefaultParagraphFont"/>
    <w:link w:val="Heading3"/>
    <w:semiHidden/>
    <w:rsid w:val="00BB207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semiHidden/>
    <w:rsid w:val="00BB2071"/>
    <w:rPr>
      <w:rFonts w:asciiTheme="majorHAnsi" w:eastAsiaTheme="majorEastAsia" w:hAnsiTheme="majorHAnsi" w:cstheme="majorBidi"/>
      <w:i/>
      <w:iCs/>
      <w:color w:val="365F91" w:themeColor="accent1" w:themeShade="BF"/>
      <w:sz w:val="22"/>
      <w:szCs w:val="22"/>
    </w:rPr>
  </w:style>
  <w:style w:type="character" w:styleId="Hyperlink">
    <w:name w:val="Hyperlink"/>
    <w:basedOn w:val="DefaultParagraphFont"/>
    <w:rsid w:val="00F43604"/>
    <w:rPr>
      <w:color w:val="0000FF" w:themeColor="hyperlink"/>
      <w:u w:val="single"/>
    </w:rPr>
  </w:style>
  <w:style w:type="character" w:styleId="UnresolvedMention">
    <w:name w:val="Unresolved Mention"/>
    <w:basedOn w:val="DefaultParagraphFont"/>
    <w:uiPriority w:val="99"/>
    <w:semiHidden/>
    <w:unhideWhenUsed/>
    <w:rsid w:val="00F436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724114">
      <w:bodyDiv w:val="1"/>
      <w:marLeft w:val="0"/>
      <w:marRight w:val="0"/>
      <w:marTop w:val="0"/>
      <w:marBottom w:val="0"/>
      <w:divBdr>
        <w:top w:val="none" w:sz="0" w:space="0" w:color="auto"/>
        <w:left w:val="none" w:sz="0" w:space="0" w:color="auto"/>
        <w:bottom w:val="none" w:sz="0" w:space="0" w:color="auto"/>
        <w:right w:val="none" w:sz="0" w:space="0" w:color="auto"/>
      </w:divBdr>
    </w:div>
    <w:div w:id="530454760">
      <w:bodyDiv w:val="1"/>
      <w:marLeft w:val="0"/>
      <w:marRight w:val="0"/>
      <w:marTop w:val="0"/>
      <w:marBottom w:val="0"/>
      <w:divBdr>
        <w:top w:val="none" w:sz="0" w:space="0" w:color="auto"/>
        <w:left w:val="none" w:sz="0" w:space="0" w:color="auto"/>
        <w:bottom w:val="none" w:sz="0" w:space="0" w:color="auto"/>
        <w:right w:val="none" w:sz="0" w:space="0" w:color="auto"/>
      </w:divBdr>
    </w:div>
    <w:div w:id="542712022">
      <w:bodyDiv w:val="1"/>
      <w:marLeft w:val="0"/>
      <w:marRight w:val="0"/>
      <w:marTop w:val="0"/>
      <w:marBottom w:val="0"/>
      <w:divBdr>
        <w:top w:val="none" w:sz="0" w:space="0" w:color="auto"/>
        <w:left w:val="none" w:sz="0" w:space="0" w:color="auto"/>
        <w:bottom w:val="none" w:sz="0" w:space="0" w:color="auto"/>
        <w:right w:val="none" w:sz="0" w:space="0" w:color="auto"/>
      </w:divBdr>
    </w:div>
    <w:div w:id="645548158">
      <w:bodyDiv w:val="1"/>
      <w:marLeft w:val="0"/>
      <w:marRight w:val="0"/>
      <w:marTop w:val="0"/>
      <w:marBottom w:val="0"/>
      <w:divBdr>
        <w:top w:val="none" w:sz="0" w:space="0" w:color="auto"/>
        <w:left w:val="none" w:sz="0" w:space="0" w:color="auto"/>
        <w:bottom w:val="none" w:sz="0" w:space="0" w:color="auto"/>
        <w:right w:val="none" w:sz="0" w:space="0" w:color="auto"/>
      </w:divBdr>
    </w:div>
    <w:div w:id="1015692274">
      <w:bodyDiv w:val="1"/>
      <w:marLeft w:val="0"/>
      <w:marRight w:val="0"/>
      <w:marTop w:val="0"/>
      <w:marBottom w:val="0"/>
      <w:divBdr>
        <w:top w:val="none" w:sz="0" w:space="0" w:color="auto"/>
        <w:left w:val="none" w:sz="0" w:space="0" w:color="auto"/>
        <w:bottom w:val="none" w:sz="0" w:space="0" w:color="auto"/>
        <w:right w:val="none" w:sz="0" w:space="0" w:color="auto"/>
      </w:divBdr>
    </w:div>
    <w:div w:id="1290238079">
      <w:bodyDiv w:val="1"/>
      <w:marLeft w:val="0"/>
      <w:marRight w:val="0"/>
      <w:marTop w:val="0"/>
      <w:marBottom w:val="0"/>
      <w:divBdr>
        <w:top w:val="none" w:sz="0" w:space="0" w:color="auto"/>
        <w:left w:val="none" w:sz="0" w:space="0" w:color="auto"/>
        <w:bottom w:val="none" w:sz="0" w:space="0" w:color="auto"/>
        <w:right w:val="none" w:sz="0" w:space="0" w:color="auto"/>
      </w:divBdr>
    </w:div>
    <w:div w:id="1746798933">
      <w:bodyDiv w:val="1"/>
      <w:marLeft w:val="0"/>
      <w:marRight w:val="0"/>
      <w:marTop w:val="0"/>
      <w:marBottom w:val="0"/>
      <w:divBdr>
        <w:top w:val="none" w:sz="0" w:space="0" w:color="auto"/>
        <w:left w:val="none" w:sz="0" w:space="0" w:color="auto"/>
        <w:bottom w:val="none" w:sz="0" w:space="0" w:color="auto"/>
        <w:right w:val="none" w:sz="0" w:space="0" w:color="auto"/>
      </w:divBdr>
    </w:div>
    <w:div w:id="2009405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3schools.com/sql/"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oracle.com/en/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Fazecast/jSerialCom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emini.google.com/" TargetMode="External"/><Relationship Id="rId10" Type="http://schemas.openxmlformats.org/officeDocument/2006/relationships/footer" Target="footer1.xml"/><Relationship Id="rId19" Type="http://schemas.openxmlformats.org/officeDocument/2006/relationships/hyperlink" Target="https://www.youtube.com/c/Telusk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34</Pages>
  <Words>6500</Words>
  <Characters>37055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dc:creator>
  <cp:lastModifiedBy>Vansh Sharma</cp:lastModifiedBy>
  <cp:revision>8</cp:revision>
  <dcterms:created xsi:type="dcterms:W3CDTF">2025-09-25T19:43:00Z</dcterms:created>
  <dcterms:modified xsi:type="dcterms:W3CDTF">2025-10-02T05:08:00Z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2024-12-04T00:00:00Z</vt:filetime>
  </property>
  <property fmtid="{D5CDD505-2E9C-101B-9397-08002B2CF9AE}" pid="3" name="Creator">
    <vt:lpwstr>Microsoft® Word 2021</vt:lpwstr>
  </property>
  <property fmtid="{D5CDD505-2E9C-101B-9397-08002B2CF9AE}" pid="4" name="LastSaved">
    <vt:filetime>2025-09-21T00:00:00Z</vt:filetime>
  </property>
  <property fmtid="{D5CDD505-2E9C-101B-9397-08002B2CF9AE}" pid="5" name="Producer">
    <vt:lpwstr>Microsoft® Word 2021</vt:lpwstr>
  </property>
  <property fmtid="{D5CDD505-2E9C-101B-9397-08002B2CF9AE}" pid="6" name="KSOProductBuildVer">
    <vt:lpwstr>2057-12.2.0.22556</vt:lpwstr>
  </property>
  <property fmtid="{D5CDD505-2E9C-101B-9397-08002B2CF9AE}" pid="7" name="ICV">
    <vt:lpwstr>F4B7EF9499E94E37BACEACBE6620E5B6_13</vt:lpwstr>
  </property>
</Properties>
</file>